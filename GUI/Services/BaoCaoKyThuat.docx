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5936F">
      <w:pPr>
        <w:rPr>
          <w:rFonts w:hint="default" w:ascii="Times New Roman" w:hAnsi="Times New Roman" w:cs="Times New Roman"/>
          <w:sz w:val="24"/>
          <w:szCs w:val="24"/>
        </w:rPr>
      </w:pPr>
    </w:p>
    <w:p w14:paraId="78882AA2">
      <w:pPr>
        <w:pStyle w:val="2"/>
        <w:keepNext w:val="0"/>
        <w:keepLines w:val="0"/>
        <w:widowControl/>
        <w:suppressLineNumbers w:val="0"/>
      </w:pPr>
      <w:r>
        <w:t>BÁO CÁO KỸ THUẬT</w:t>
      </w:r>
    </w:p>
    <w:p w14:paraId="2A854B94">
      <w:pPr>
        <w:pStyle w:val="3"/>
        <w:keepNext w:val="0"/>
        <w:keepLines w:val="0"/>
        <w:widowControl/>
        <w:suppressLineNumbers w:val="0"/>
      </w:pPr>
      <w:r>
        <w:t>HỆ THỐNG QR CODE + WEB SERVER TRONG PHẦN MỀM QUẢN LÝ HỌC SINH</w:t>
      </w:r>
    </w:p>
    <w:p w14:paraId="0940022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41BC9">
      <w:pPr>
        <w:pStyle w:val="3"/>
        <w:keepNext w:val="0"/>
        <w:keepLines w:val="0"/>
        <w:widowControl/>
        <w:suppressLineNumbers w:val="0"/>
      </w:pPr>
      <w:r>
        <w:t>1. MỤC TIÊU &amp; BỐI CẢNH</w:t>
      </w:r>
    </w:p>
    <w:p w14:paraId="5DFB9A3D">
      <w:pPr>
        <w:pStyle w:val="85"/>
        <w:keepNext w:val="0"/>
        <w:keepLines w:val="0"/>
        <w:widowControl/>
        <w:suppressLineNumbers w:val="0"/>
      </w:pPr>
      <w:r>
        <w:t>Hệ thống này được xây dựng để giải quyết bài toán:</w:t>
      </w:r>
    </w:p>
    <w:p w14:paraId="10DD2EC2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Quét QR trên thẻ học sinh → Xem thông tin chi tiết học sinh trên điện thoại (web mobile).</w:t>
      </w:r>
    </w:p>
    <w:p w14:paraId="50F424EA">
      <w:pPr>
        <w:pStyle w:val="85"/>
        <w:keepNext w:val="0"/>
        <w:keepLines w:val="0"/>
        <w:widowControl/>
        <w:suppressLineNumbers w:val="0"/>
      </w:pPr>
      <w:r>
        <w:t>Thay vì chỉ in chữ “Mã học sinh” trên thẻ, hệ thống:</w:t>
      </w:r>
    </w:p>
    <w:p w14:paraId="016E88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93AEF0">
      <w:pPr>
        <w:pStyle w:val="85"/>
        <w:keepNext w:val="0"/>
        <w:keepLines w:val="0"/>
        <w:widowControl/>
        <w:suppressLineNumbers w:val="0"/>
        <w:ind w:left="720"/>
      </w:pPr>
      <w:r>
        <w:t xml:space="preserve">Tự động chạy một </w:t>
      </w:r>
      <w:r>
        <w:rPr>
          <w:rStyle w:val="92"/>
        </w:rPr>
        <w:t>WebServer nhỏ</w:t>
      </w:r>
      <w:r>
        <w:t xml:space="preserve"> ngay trong ứng dụng WinForms.</w:t>
      </w:r>
    </w:p>
    <w:p w14:paraId="3724BD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5E1D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550042">
      <w:pPr>
        <w:pStyle w:val="85"/>
        <w:keepNext w:val="0"/>
        <w:keepLines w:val="0"/>
        <w:widowControl/>
        <w:suppressLineNumbers w:val="0"/>
        <w:ind w:left="720"/>
      </w:pPr>
      <w:r>
        <w:t xml:space="preserve">Sinh </w:t>
      </w:r>
      <w:r>
        <w:rPr>
          <w:rStyle w:val="92"/>
        </w:rPr>
        <w:t>QR Code chứa URL</w:t>
      </w:r>
      <w:r>
        <w:t xml:space="preserve"> tới trang web: </w:t>
      </w:r>
      <w:r>
        <w:rPr>
          <w:rStyle w:val="44"/>
        </w:rPr>
        <w:t>/student/{maHocSinh}</w:t>
      </w:r>
      <w:r>
        <w:t>.</w:t>
      </w:r>
    </w:p>
    <w:p w14:paraId="671D18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1990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hanging="360"/>
      </w:pPr>
    </w:p>
    <w:p w14:paraId="654C24D8">
      <w:pPr>
        <w:pStyle w:val="85"/>
        <w:keepNext w:val="0"/>
        <w:keepLines w:val="0"/>
        <w:widowControl/>
        <w:suppressLineNumbers w:val="0"/>
        <w:ind w:left="720"/>
      </w:pPr>
      <w:r>
        <w:t xml:space="preserve">Khi điện thoại quét QR → mở trình duyệt → gọi vào WebServer → hiển thị HTML responsive (thông tin học sinh, lớp, GVCN, phụ huynh…). </w:t>
      </w:r>
    </w:p>
    <w:p w14:paraId="2AD4E8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hanging="360"/>
      </w:pPr>
    </w:p>
    <w:p w14:paraId="0E9B2BD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BAO_CAO_KY_THUAT_QR_WEBSERVER</w:t>
      </w:r>
    </w:p>
    <w:p w14:paraId="3BEEB8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hanging="360"/>
      </w:pPr>
    </w:p>
    <w:p w14:paraId="6502E7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hanging="360"/>
      </w:pPr>
    </w:p>
    <w:p w14:paraId="301AE47A">
      <w:pPr>
        <w:pStyle w:val="85"/>
        <w:keepNext w:val="0"/>
        <w:keepLines w:val="0"/>
        <w:widowControl/>
        <w:suppressLineNumbers w:val="0"/>
      </w:pPr>
      <w:r>
        <w:t>Đặc biệt:</w:t>
      </w:r>
    </w:p>
    <w:p w14:paraId="172E54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4598C14">
      <w:pPr>
        <w:pStyle w:val="85"/>
        <w:keepNext w:val="0"/>
        <w:keepLines w:val="0"/>
        <w:widowControl/>
        <w:suppressLineNumbers w:val="0"/>
        <w:ind w:left="720"/>
      </w:pPr>
      <w:r>
        <w:t>Hỗ trợ nhiều chế độ URL:</w:t>
      </w:r>
    </w:p>
    <w:p w14:paraId="2CCCCD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C11B61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E60285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92"/>
        </w:rPr>
        <w:t>Localhost</w:t>
      </w:r>
    </w:p>
    <w:p w14:paraId="6B5E525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ED126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05E2E0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92"/>
        </w:rPr>
        <w:t>LAN IP (trong cùng mạng WiFi)</w:t>
      </w:r>
    </w:p>
    <w:p w14:paraId="455616B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13605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0377A1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92"/>
        </w:rPr>
        <w:t>Ngrok (Internet)</w:t>
      </w:r>
    </w:p>
    <w:p w14:paraId="4345925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20BF8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5326D5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92"/>
        </w:rPr>
        <w:t>Auto Mode</w:t>
      </w:r>
      <w:r>
        <w:t>: tự chọn cái tốt nhất.</w:t>
      </w:r>
    </w:p>
    <w:p w14:paraId="3068642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F8BD0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74BC8">
      <w:pPr>
        <w:pStyle w:val="3"/>
        <w:keepNext w:val="0"/>
        <w:keepLines w:val="0"/>
        <w:widowControl/>
        <w:suppressLineNumbers w:val="0"/>
      </w:pPr>
      <w:r>
        <w:t>2. KIẾN TRÚC HỆ THỐNG</w:t>
      </w:r>
    </w:p>
    <w:p w14:paraId="3BFDD969">
      <w:pPr>
        <w:pStyle w:val="4"/>
        <w:keepNext w:val="0"/>
        <w:keepLines w:val="0"/>
        <w:widowControl/>
        <w:suppressLineNumbers w:val="0"/>
      </w:pPr>
      <w:r>
        <w:t>2.1. Các lớp chính</w:t>
      </w:r>
    </w:p>
    <w:p w14:paraId="5CCC9308">
      <w:pPr>
        <w:pStyle w:val="85"/>
        <w:keepNext w:val="0"/>
        <w:keepLines w:val="0"/>
        <w:widowControl/>
        <w:suppressLineNumbers w:val="0"/>
      </w:pPr>
      <w:r>
        <w:t>Hệ thống xoay quanh 5 thành phần:</w:t>
      </w:r>
    </w:p>
    <w:p w14:paraId="5F37E1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A2EA1E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StudentWebServer</w:t>
      </w:r>
    </w:p>
    <w:p w14:paraId="52983D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94EF8B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27DD97B0">
      <w:pPr>
        <w:pStyle w:val="85"/>
        <w:keepNext w:val="0"/>
        <w:keepLines w:val="0"/>
        <w:widowControl/>
        <w:suppressLineNumbers w:val="0"/>
        <w:ind w:left="1440"/>
      </w:pPr>
      <w:r>
        <w:t xml:space="preserve">Web server sử dụng </w:t>
      </w:r>
      <w:r>
        <w:rPr>
          <w:rStyle w:val="44"/>
        </w:rPr>
        <w:t>HttpListener</w:t>
      </w:r>
      <w:r>
        <w:t>.</w:t>
      </w:r>
    </w:p>
    <w:p w14:paraId="1B9CDB5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03BF917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64363F47">
      <w:pPr>
        <w:pStyle w:val="85"/>
        <w:keepNext w:val="0"/>
        <w:keepLines w:val="0"/>
        <w:widowControl/>
        <w:suppressLineNumbers w:val="0"/>
        <w:ind w:left="1440"/>
      </w:pPr>
      <w:r>
        <w:t xml:space="preserve">Phục vụ các URL như </w:t>
      </w:r>
      <w:r>
        <w:rPr>
          <w:rStyle w:val="44"/>
        </w:rPr>
        <w:t>/student/{maHocSinh}</w:t>
      </w:r>
      <w:r>
        <w:t>.</w:t>
      </w:r>
    </w:p>
    <w:p w14:paraId="0D27434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54AEA6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1F2E33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StudentWebServerManager</w:t>
      </w:r>
    </w:p>
    <w:p w14:paraId="64D005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43115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59A59A">
      <w:pPr>
        <w:pStyle w:val="85"/>
        <w:keepNext w:val="0"/>
        <w:keepLines w:val="0"/>
        <w:widowControl/>
        <w:suppressLineNumbers w:val="0"/>
        <w:ind w:left="1440"/>
      </w:pPr>
      <w:r>
        <w:t xml:space="preserve">Quản lý </w:t>
      </w:r>
      <w:r>
        <w:rPr>
          <w:rStyle w:val="92"/>
        </w:rPr>
        <w:t>singleton</w:t>
      </w:r>
      <w:r>
        <w:t xml:space="preserve"> của StudentWebServer.</w:t>
      </w:r>
    </w:p>
    <w:p w14:paraId="71DA741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BEB3E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99D8797">
      <w:pPr>
        <w:pStyle w:val="85"/>
        <w:keepNext w:val="0"/>
        <w:keepLines w:val="0"/>
        <w:widowControl/>
        <w:suppressLineNumbers w:val="0"/>
        <w:ind w:left="1440"/>
      </w:pPr>
      <w:r>
        <w:t xml:space="preserve">Đảm bảo server chỉ start 1 lần, stop khi đóng app. </w:t>
      </w:r>
    </w:p>
    <w:p w14:paraId="6D03075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7EEDE0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BAO_CAO_KY_THUAT_QR_WEBSERVER</w:t>
      </w:r>
    </w:p>
    <w:p w14:paraId="2099E4E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6ED1F1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68B1A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4BA48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UrlResolver</w:t>
      </w:r>
    </w:p>
    <w:p w14:paraId="598E5D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E3304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2C02B9">
      <w:pPr>
        <w:pStyle w:val="85"/>
        <w:keepNext w:val="0"/>
        <w:keepLines w:val="0"/>
        <w:widowControl/>
        <w:suppressLineNumbers w:val="0"/>
        <w:ind w:left="1440"/>
      </w:pPr>
      <w:r>
        <w:t xml:space="preserve">Tự động chọn </w:t>
      </w:r>
      <w:r>
        <w:rPr>
          <w:rStyle w:val="92"/>
        </w:rPr>
        <w:t>base URL</w:t>
      </w:r>
      <w:r>
        <w:t>:</w:t>
      </w:r>
    </w:p>
    <w:p w14:paraId="2E0CE64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792C4C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CD76252">
      <w:pPr>
        <w:pStyle w:val="85"/>
        <w:keepNext w:val="0"/>
        <w:keepLines w:val="0"/>
        <w:widowControl/>
        <w:suppressLineNumbers w:val="0"/>
        <w:ind w:left="2160"/>
      </w:pPr>
      <w:r>
        <w:t>Ngrok URL</w:t>
      </w:r>
    </w:p>
    <w:p w14:paraId="092BFD62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A92FFC8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5D66CE21">
      <w:pPr>
        <w:pStyle w:val="85"/>
        <w:keepNext w:val="0"/>
        <w:keepLines w:val="0"/>
        <w:widowControl/>
        <w:suppressLineNumbers w:val="0"/>
        <w:ind w:left="2160"/>
      </w:pPr>
      <w:r>
        <w:t>LAN IP</w:t>
      </w:r>
    </w:p>
    <w:p w14:paraId="6072A241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023DC313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D5D8D71">
      <w:pPr>
        <w:pStyle w:val="85"/>
        <w:keepNext w:val="0"/>
        <w:keepLines w:val="0"/>
        <w:widowControl/>
        <w:suppressLineNumbers w:val="0"/>
        <w:ind w:left="2160"/>
      </w:pPr>
      <w:r>
        <w:t>Localhost</w:t>
      </w:r>
    </w:p>
    <w:p w14:paraId="58637441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319D352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08FD829A">
      <w:pPr>
        <w:pStyle w:val="85"/>
        <w:keepNext w:val="0"/>
        <w:keepLines w:val="0"/>
        <w:widowControl/>
        <w:suppressLineNumbers w:val="0"/>
        <w:ind w:left="2160"/>
      </w:pPr>
      <w:r>
        <w:t>Hoặc Custom URL (cấu hình trong App.config).</w:t>
      </w:r>
    </w:p>
    <w:p w14:paraId="205B41BB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22EDC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395779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StudentCard</w:t>
      </w:r>
      <w:r>
        <w:t xml:space="preserve"> (UserControl thẻ học sinh)</w:t>
      </w:r>
    </w:p>
    <w:p w14:paraId="3756FA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CB3AF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45CA18">
      <w:pPr>
        <w:pStyle w:val="85"/>
        <w:keepNext w:val="0"/>
        <w:keepLines w:val="0"/>
        <w:widowControl/>
        <w:suppressLineNumbers w:val="0"/>
        <w:ind w:left="1440"/>
      </w:pPr>
      <w:r>
        <w:t>Hiển thị thông tin &amp; QR code.</w:t>
      </w:r>
    </w:p>
    <w:p w14:paraId="47477D5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D39D8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3437BC">
      <w:pPr>
        <w:pStyle w:val="85"/>
        <w:keepNext w:val="0"/>
        <w:keepLines w:val="0"/>
        <w:widowControl/>
        <w:suppressLineNumbers w:val="0"/>
        <w:ind w:left="1440"/>
      </w:pPr>
      <w:r>
        <w:t>Gọi UrlResolver để lấy URL và generate QR.</w:t>
      </w:r>
    </w:p>
    <w:p w14:paraId="0A75C8F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0C2F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741C34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XemChiTietHocSinh</w:t>
      </w:r>
      <w:r>
        <w:t xml:space="preserve"> (Form)</w:t>
      </w:r>
    </w:p>
    <w:p w14:paraId="4469F4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F4C7B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32A7B2">
      <w:pPr>
        <w:pStyle w:val="85"/>
        <w:keepNext w:val="0"/>
        <w:keepLines w:val="0"/>
        <w:widowControl/>
        <w:suppressLineNumbers w:val="0"/>
        <w:ind w:left="1440"/>
      </w:pPr>
      <w:r>
        <w:t>Form chi tiết học sinh.</w:t>
      </w:r>
    </w:p>
    <w:p w14:paraId="5C31237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DB716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30F920">
      <w:pPr>
        <w:pStyle w:val="85"/>
        <w:keepNext w:val="0"/>
        <w:keepLines w:val="0"/>
        <w:widowControl/>
        <w:suppressLineNumbers w:val="0"/>
        <w:ind w:left="1440"/>
      </w:pPr>
      <w:r>
        <w:t>Khi mở form → đảm bảo web server chạy → hiển thị thẻ + QR.</w:t>
      </w:r>
    </w:p>
    <w:p w14:paraId="0767D59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CB542A">
      <w:pPr>
        <w:pStyle w:val="4"/>
        <w:keepNext w:val="0"/>
        <w:keepLines w:val="0"/>
        <w:widowControl/>
        <w:suppressLineNumbers w:val="0"/>
      </w:pPr>
      <w:r>
        <w:t>2.2. Sơ đồ tầng</w:t>
      </w:r>
    </w:p>
    <w:p w14:paraId="3B2AB053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UI LAYER</w:t>
      </w:r>
    </w:p>
    <w:p w14:paraId="28A2FF6A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XemChiTietHocSinh (Form)</w:t>
      </w:r>
    </w:p>
    <w:p w14:paraId="3808C6E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StudentCard (UserControl - QR + info)</w:t>
      </w:r>
    </w:p>
    <w:p w14:paraId="7EF71F6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1A35BB8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SERVICE LAYER</w:t>
      </w:r>
    </w:p>
    <w:p w14:paraId="51BA8AF5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StudentWebServerManager (Singleton)</w:t>
      </w:r>
    </w:p>
    <w:p w14:paraId="40A64B73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UrlResolver (Resolve URL: Ngrok / LAN / Localhost / Custom)</w:t>
      </w:r>
    </w:p>
    <w:p w14:paraId="4AE16FA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5ACDF5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 LAYER</w:t>
      </w:r>
    </w:p>
    <w:p w14:paraId="46DA3783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StudentWebServer (HttpListener)</w:t>
      </w:r>
    </w:p>
    <w:p w14:paraId="7E7950D4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Listen() / HandleRequest()</w:t>
      </w:r>
    </w:p>
    <w:p w14:paraId="5E035D9C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GenerateStudentHTML()</w:t>
      </w:r>
    </w:p>
    <w:p w14:paraId="3F10C6D8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B61BE6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/ BUSINESS LAYER</w:t>
      </w:r>
    </w:p>
    <w:p w14:paraId="1ECAC624">
      <w:pPr>
        <w:keepNext w:val="0"/>
        <w:keepLines w:val="0"/>
        <w:widowControl/>
        <w:suppressLineNumbers w:val="0"/>
        <w:bidi w:val="0"/>
        <w:jc w:val="left"/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HocSinhBLL, PhuHuynhBLL, LopHocBUS, PhanLopBLL, ...</w:t>
      </w:r>
    </w:p>
    <w:p w14:paraId="59A88259">
      <w:pPr>
        <w:keepNext w:val="0"/>
        <w:keepLines w:val="0"/>
        <w:widowControl/>
        <w:suppressLineNumbers w:val="0"/>
        <w:bidi w:val="0"/>
        <w:jc w:val="left"/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- MySQL Database</w:t>
      </w:r>
    </w:p>
    <w:p w14:paraId="56ABCD7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CDE5B">
      <w:pPr>
        <w:pStyle w:val="3"/>
        <w:keepNext w:val="0"/>
        <w:keepLines w:val="0"/>
        <w:widowControl/>
        <w:suppressLineNumbers w:val="0"/>
      </w:pPr>
      <w:r>
        <w:t>3. CHẾ ĐỘ URL &amp; CÁCH HOẠT ĐỘNG</w:t>
      </w:r>
    </w:p>
    <w:p w14:paraId="5DBB7256">
      <w:pPr>
        <w:pStyle w:val="4"/>
        <w:keepNext w:val="0"/>
        <w:keepLines w:val="0"/>
        <w:widowControl/>
        <w:suppressLineNumbers w:val="0"/>
      </w:pPr>
      <w:r>
        <w:t>3.1. Các chế độ WebServerMode</w:t>
      </w:r>
    </w:p>
    <w:p w14:paraId="04F67D9E">
      <w:pPr>
        <w:pStyle w:val="85"/>
        <w:keepNext w:val="0"/>
        <w:keepLines w:val="0"/>
        <w:widowControl/>
        <w:suppressLineNumbers w:val="0"/>
      </w:pPr>
      <w:r>
        <w:t xml:space="preserve">Trong </w:t>
      </w:r>
      <w:r>
        <w:rPr>
          <w:rStyle w:val="44"/>
        </w:rPr>
        <w:t>App.config</w:t>
      </w:r>
      <w:r>
        <w:t xml:space="preserve"> có khóa:</w:t>
      </w:r>
    </w:p>
    <w:p w14:paraId="414D5F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"WebServerMode"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"Auto"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"WebServerPort"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"8080"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"CustomPublicUrl"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"NgrokPath"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"NgrokAuthToken"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11E2893B">
      <w:pPr>
        <w:pStyle w:val="85"/>
        <w:keepNext w:val="0"/>
        <w:keepLines w:val="0"/>
        <w:widowControl/>
        <w:suppressLineNumbers w:val="0"/>
      </w:pPr>
      <w:r>
        <w:t xml:space="preserve">Hỗ trợ 4 mode: </w:t>
      </w:r>
    </w:p>
    <w:p w14:paraId="74861F8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BAO_CAO_KY_THUAT_QR_WEBSERVER</w:t>
      </w:r>
    </w:p>
    <w:p w14:paraId="6B69B5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43AECE2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Local</w:t>
      </w:r>
    </w:p>
    <w:p w14:paraId="71EA5F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3FAC6C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F8C3B0">
      <w:pPr>
        <w:pStyle w:val="85"/>
        <w:keepNext w:val="0"/>
        <w:keepLines w:val="0"/>
        <w:widowControl/>
        <w:suppressLineNumbers w:val="0"/>
        <w:ind w:left="1440"/>
      </w:pPr>
      <w:r>
        <w:t xml:space="preserve">Base URL: </w:t>
      </w:r>
      <w:r>
        <w:rPr>
          <w:rStyle w:val="44"/>
        </w:rPr>
        <w:t>http://localhost:{port}</w:t>
      </w:r>
    </w:p>
    <w:p w14:paraId="2B78F0D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0B41F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FA315E">
      <w:pPr>
        <w:pStyle w:val="85"/>
        <w:keepNext w:val="0"/>
        <w:keepLines w:val="0"/>
        <w:widowControl/>
        <w:suppressLineNumbers w:val="0"/>
        <w:ind w:left="1440"/>
      </w:pPr>
      <w:r>
        <w:t>Chỉ máy tính chạy app truy cập được.</w:t>
      </w:r>
    </w:p>
    <w:p w14:paraId="48CCAE3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2528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13FBB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Ngrok</w:t>
      </w:r>
    </w:p>
    <w:p w14:paraId="4660B7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2E3C32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1E8A0C">
      <w:pPr>
        <w:pStyle w:val="85"/>
        <w:keepNext w:val="0"/>
        <w:keepLines w:val="0"/>
        <w:widowControl/>
        <w:suppressLineNumbers w:val="0"/>
        <w:ind w:left="1440"/>
      </w:pPr>
      <w:r>
        <w:t xml:space="preserve">Base URL: </w:t>
      </w:r>
      <w:r>
        <w:rPr>
          <w:rStyle w:val="44"/>
        </w:rPr>
        <w:t>https://xxx.ngrok.io</w:t>
      </w:r>
    </w:p>
    <w:p w14:paraId="5BAB350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B27E9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EB9310">
      <w:pPr>
        <w:pStyle w:val="85"/>
        <w:keepNext w:val="0"/>
        <w:keepLines w:val="0"/>
        <w:widowControl/>
        <w:suppressLineNumbers w:val="0"/>
        <w:ind w:left="1440"/>
      </w:pPr>
      <w:r>
        <w:t>Truy cập được từ Internet.</w:t>
      </w:r>
    </w:p>
    <w:p w14:paraId="0C47F45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0FA40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58A290">
      <w:pPr>
        <w:pStyle w:val="85"/>
        <w:keepNext w:val="0"/>
        <w:keepLines w:val="0"/>
        <w:widowControl/>
        <w:suppressLineNumbers w:val="0"/>
        <w:ind w:left="1440"/>
      </w:pPr>
      <w:r>
        <w:t xml:space="preserve">Cần cài ngrok và cấu hình </w:t>
      </w:r>
      <w:r>
        <w:rPr>
          <w:rStyle w:val="44"/>
        </w:rPr>
        <w:t>NgrokPath</w:t>
      </w:r>
      <w:r>
        <w:t>.</w:t>
      </w:r>
    </w:p>
    <w:p w14:paraId="207FB90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7E62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901C7A9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Custom</w:t>
      </w:r>
    </w:p>
    <w:p w14:paraId="341155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99892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8A4E32">
      <w:pPr>
        <w:pStyle w:val="85"/>
        <w:keepNext w:val="0"/>
        <w:keepLines w:val="0"/>
        <w:widowControl/>
        <w:suppressLineNumbers w:val="0"/>
        <w:ind w:left="1440"/>
      </w:pPr>
      <w:r>
        <w:t>Dùng URL tự cấu hình, ví dụ:</w:t>
      </w:r>
      <w:r>
        <w:br w:type="textWrapping"/>
      </w:r>
      <w:r>
        <w:rPr>
          <w:rStyle w:val="44"/>
        </w:rPr>
        <w:t>https://school.myserver.com</w:t>
      </w:r>
    </w:p>
    <w:p w14:paraId="4892538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9DA0F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C3AF15">
      <w:pPr>
        <w:pStyle w:val="85"/>
        <w:keepNext w:val="0"/>
        <w:keepLines w:val="0"/>
        <w:widowControl/>
        <w:suppressLineNumbers w:val="0"/>
        <w:ind w:left="1440"/>
      </w:pPr>
      <w:r>
        <w:t>Dùng khi đã có domain riêng + server ngoài.</w:t>
      </w:r>
    </w:p>
    <w:p w14:paraId="1F0E6DC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9CF4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B73B63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Auto (đang dùng &amp; khuyến nghị)</w:t>
      </w:r>
    </w:p>
    <w:p w14:paraId="65C708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A83B7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DF41A3">
      <w:pPr>
        <w:pStyle w:val="85"/>
        <w:keepNext w:val="0"/>
        <w:keepLines w:val="0"/>
        <w:widowControl/>
        <w:suppressLineNumbers w:val="0"/>
        <w:ind w:left="1440"/>
      </w:pPr>
      <w:r>
        <w:t>Ưu tiên theo thứ tự:</w:t>
      </w:r>
    </w:p>
    <w:p w14:paraId="4D0978F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83210C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8CC62FE">
      <w:pPr>
        <w:pStyle w:val="85"/>
        <w:keepNext w:val="0"/>
        <w:keepLines w:val="0"/>
        <w:widowControl/>
        <w:suppressLineNumbers w:val="0"/>
        <w:ind w:left="2160"/>
      </w:pPr>
      <w:r>
        <w:t>Nếu Ngrok đang chạy → lấy URL Ngrok.</w:t>
      </w:r>
    </w:p>
    <w:p w14:paraId="373F0943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9377E6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74471C1">
      <w:pPr>
        <w:pStyle w:val="85"/>
        <w:keepNext w:val="0"/>
        <w:keepLines w:val="0"/>
        <w:widowControl/>
        <w:suppressLineNumbers w:val="0"/>
        <w:ind w:left="2160"/>
      </w:pPr>
      <w:r>
        <w:t xml:space="preserve">Nếu không → lấy </w:t>
      </w:r>
      <w:r>
        <w:rPr>
          <w:rStyle w:val="92"/>
        </w:rPr>
        <w:t>LAN IP</w:t>
      </w:r>
      <w:r>
        <w:t xml:space="preserve"> của máy → </w:t>
      </w:r>
      <w:r>
        <w:rPr>
          <w:rStyle w:val="44"/>
        </w:rPr>
        <w:t>http://{LAN_IP}:{port}</w:t>
      </w:r>
      <w:r>
        <w:t>.</w:t>
      </w:r>
    </w:p>
    <w:p w14:paraId="082A1710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590E426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76C6514B">
      <w:pPr>
        <w:pStyle w:val="85"/>
        <w:keepNext w:val="0"/>
        <w:keepLines w:val="0"/>
        <w:widowControl/>
        <w:suppressLineNumbers w:val="0"/>
        <w:ind w:left="2160"/>
      </w:pPr>
      <w:r>
        <w:t xml:space="preserve">Nếu thất bại → fallback về </w:t>
      </w:r>
      <w:r>
        <w:rPr>
          <w:rStyle w:val="44"/>
        </w:rPr>
        <w:t>http://localhost:{port}</w:t>
      </w:r>
      <w:r>
        <w:t>.</w:t>
      </w:r>
    </w:p>
    <w:p w14:paraId="67FC8BAC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464FCB04">
      <w:pPr>
        <w:pStyle w:val="4"/>
        <w:keepNext w:val="0"/>
        <w:keepLines w:val="0"/>
        <w:widowControl/>
        <w:suppressLineNumbers w:val="0"/>
      </w:pPr>
      <w:r>
        <w:t>3.2. Tại sao điện thoại không truy cập được localhost?</w:t>
      </w:r>
    </w:p>
    <w:p w14:paraId="079EA2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FD8442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localhost</w:t>
      </w:r>
      <w:r>
        <w:t xml:space="preserve"> luôn trỏ về </w:t>
      </w:r>
      <w:r>
        <w:rPr>
          <w:rStyle w:val="92"/>
        </w:rPr>
        <w:t>chính thiết bị</w:t>
      </w:r>
      <w:r>
        <w:t xml:space="preserve"> đó.</w:t>
      </w:r>
    </w:p>
    <w:p w14:paraId="675D28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56D97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86D32F8">
      <w:pPr>
        <w:pStyle w:val="85"/>
        <w:keepNext w:val="0"/>
        <w:keepLines w:val="0"/>
        <w:widowControl/>
        <w:suppressLineNumbers w:val="0"/>
        <w:ind w:left="720"/>
      </w:pPr>
      <w:r>
        <w:t xml:space="preserve">Khi điện thoại mở </w:t>
      </w:r>
      <w:r>
        <w:rPr>
          <w:rStyle w:val="44"/>
        </w:rPr>
        <w:t>http://localhost:8080</w:t>
      </w:r>
      <w:r>
        <w:t xml:space="preserve">, nó tìm server trên </w:t>
      </w:r>
      <w:r>
        <w:rPr>
          <w:rStyle w:val="92"/>
        </w:rPr>
        <w:t>điện thoại</w:t>
      </w:r>
      <w:r>
        <w:t>, không phải trên laptop.</w:t>
      </w:r>
    </w:p>
    <w:p w14:paraId="3D7DD1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9314F5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7366AA6A">
      <w:pPr>
        <w:pStyle w:val="85"/>
        <w:keepNext w:val="0"/>
        <w:keepLines w:val="0"/>
        <w:widowControl/>
        <w:suppressLineNumbers w:val="0"/>
        <w:ind w:left="720"/>
      </w:pPr>
      <w:r>
        <w:t xml:space="preserve">Vì thế, </w:t>
      </w:r>
      <w:r>
        <w:rPr>
          <w:rStyle w:val="92"/>
        </w:rPr>
        <w:t>bắt buộc phải dùng LAN IP hoặc Ngrok</w:t>
      </w:r>
      <w:r>
        <w:t xml:space="preserve"> nếu muốn điện thoại truy cập. </w:t>
      </w:r>
    </w:p>
    <w:p w14:paraId="07BF4F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61C1F0E4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BAO_CAO_KY_THUAT_QR_WEBSERVER</w:t>
      </w:r>
    </w:p>
    <w:p w14:paraId="6963B25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7FA013D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695E3173">
      <w:pPr>
        <w:pStyle w:val="4"/>
        <w:keepNext w:val="0"/>
        <w:keepLines w:val="0"/>
        <w:widowControl/>
        <w:suppressLineNumbers w:val="0"/>
      </w:pPr>
      <w:r>
        <w:t>3.3. LAN IP vs Ngrok</w:t>
      </w:r>
    </w:p>
    <w:p w14:paraId="17C58C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0E30CF9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LAN IP</w:t>
      </w:r>
      <w:r>
        <w:t>:</w:t>
      </w:r>
    </w:p>
    <w:p w14:paraId="310060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865F3E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9B182D">
      <w:pPr>
        <w:pStyle w:val="85"/>
        <w:keepNext w:val="0"/>
        <w:keepLines w:val="0"/>
        <w:widowControl/>
        <w:suppressLineNumbers w:val="0"/>
        <w:ind w:left="1440"/>
      </w:pPr>
      <w:r>
        <w:t>Dùng được khi điện thoại và máy tính cùng mạng WiFi.</w:t>
      </w:r>
    </w:p>
    <w:p w14:paraId="13EC3B0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A3D3A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C3C613">
      <w:pPr>
        <w:pStyle w:val="85"/>
        <w:keepNext w:val="0"/>
        <w:keepLines w:val="0"/>
        <w:widowControl/>
        <w:suppressLineNumbers w:val="0"/>
        <w:ind w:left="1440"/>
      </w:pPr>
      <w:r>
        <w:t>Không cần Internet, chỉ cần nội bộ.</w:t>
      </w:r>
    </w:p>
    <w:p w14:paraId="4DAC71D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676BB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E7C620">
      <w:pPr>
        <w:pStyle w:val="85"/>
        <w:keepNext w:val="0"/>
        <w:keepLines w:val="0"/>
        <w:widowControl/>
        <w:suppressLineNumbers w:val="0"/>
        <w:ind w:left="1440"/>
      </w:pPr>
      <w:r>
        <w:t>Thích hợp cho môi trường trường học, demo nội bộ.</w:t>
      </w:r>
    </w:p>
    <w:p w14:paraId="23E8946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27E3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7188FB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Ngrok</w:t>
      </w:r>
      <w:r>
        <w:t>:</w:t>
      </w:r>
    </w:p>
    <w:p w14:paraId="5A83988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EDE39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0423F1">
      <w:pPr>
        <w:pStyle w:val="85"/>
        <w:keepNext w:val="0"/>
        <w:keepLines w:val="0"/>
        <w:widowControl/>
        <w:suppressLineNumbers w:val="0"/>
        <w:ind w:left="1440"/>
      </w:pPr>
      <w:r>
        <w:t>Dùng khi cần truy cập từ ngoài trường, từ nhà phụ huynh…</w:t>
      </w:r>
    </w:p>
    <w:p w14:paraId="1A52B39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FB00A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0096E2">
      <w:pPr>
        <w:pStyle w:val="85"/>
        <w:keepNext w:val="0"/>
        <w:keepLines w:val="0"/>
        <w:widowControl/>
        <w:suppressLineNumbers w:val="0"/>
        <w:ind w:left="1440"/>
      </w:pPr>
      <w:r>
        <w:t>Cần có Internet, tài khoản/ngrok.exe.</w:t>
      </w:r>
    </w:p>
    <w:p w14:paraId="5A4FAE3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74E609">
      <w:pPr>
        <w:pStyle w:val="85"/>
        <w:keepNext w:val="0"/>
        <w:keepLines w:val="0"/>
        <w:widowControl/>
        <w:suppressLineNumbers w:val="0"/>
      </w:pPr>
      <w:r>
        <w:t>Trong giai đoạn hiện tại, team có thể:</w:t>
      </w:r>
    </w:p>
    <w:p w14:paraId="78B2118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8A39A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Chưa cài Ngrok</w:t>
      </w:r>
      <w:r>
        <w:t xml:space="preserve"> → dùng Auto → hệ thống tự dùng LAN IP.</w:t>
      </w:r>
    </w:p>
    <w:p w14:paraId="42288F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9D663C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1479627">
      <w:pPr>
        <w:pStyle w:val="85"/>
        <w:keepNext w:val="0"/>
        <w:keepLines w:val="0"/>
        <w:widowControl/>
        <w:suppressLineNumbers w:val="0"/>
        <w:ind w:left="720"/>
      </w:pPr>
      <w:r>
        <w:t xml:space="preserve">Sau này </w:t>
      </w:r>
      <w:r>
        <w:rPr>
          <w:rStyle w:val="92"/>
        </w:rPr>
        <w:t>cài Ngrok vào</w:t>
      </w:r>
      <w:r>
        <w:t xml:space="preserve"> → Auto mode sẽ tự nâng cấp lên URL Ngrok.</w:t>
      </w:r>
    </w:p>
    <w:p w14:paraId="0546DB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C56F4E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FF757">
      <w:pPr>
        <w:pStyle w:val="3"/>
        <w:keepNext w:val="0"/>
        <w:keepLines w:val="0"/>
        <w:widowControl/>
        <w:suppressLineNumbers w:val="0"/>
      </w:pPr>
      <w:r>
        <w:t>4. LUỒNG HOẠT ĐỘNG TỪ A → Z</w:t>
      </w:r>
    </w:p>
    <w:p w14:paraId="38543776">
      <w:pPr>
        <w:pStyle w:val="4"/>
        <w:keepNext w:val="0"/>
        <w:keepLines w:val="0"/>
        <w:widowControl/>
        <w:suppressLineNumbers w:val="0"/>
      </w:pPr>
      <w:r>
        <w:t>4.1. Từ lúc mở Form tới khi thấy QR</w:t>
      </w:r>
    </w:p>
    <w:p w14:paraId="557528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D555AC">
      <w:pPr>
        <w:pStyle w:val="85"/>
        <w:keepNext w:val="0"/>
        <w:keepLines w:val="0"/>
        <w:widowControl/>
        <w:suppressLineNumbers w:val="0"/>
        <w:ind w:left="720"/>
      </w:pPr>
      <w:r>
        <w:t xml:space="preserve">Người dùng mở form </w:t>
      </w:r>
      <w:r>
        <w:rPr>
          <w:rStyle w:val="44"/>
        </w:rPr>
        <w:t>XemChiTietHocSinh(maHocSinh)</w:t>
      </w:r>
      <w:r>
        <w:t>.</w:t>
      </w:r>
    </w:p>
    <w:p w14:paraId="642B12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857A39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EA2C5D6">
      <w:pPr>
        <w:pStyle w:val="85"/>
        <w:keepNext w:val="0"/>
        <w:keepLines w:val="0"/>
        <w:widowControl/>
        <w:suppressLineNumbers w:val="0"/>
        <w:ind w:left="720"/>
      </w:pPr>
      <w:r>
        <w:t>Trong constructor:</w:t>
      </w:r>
    </w:p>
    <w:p w14:paraId="6603B2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E71A30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68E26F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InitializeComponent()</w:t>
      </w:r>
    </w:p>
    <w:p w14:paraId="5E7C9A30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7BBB7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3830A0">
      <w:pPr>
        <w:pStyle w:val="85"/>
        <w:keepNext w:val="0"/>
        <w:keepLines w:val="0"/>
        <w:widowControl/>
        <w:suppressLineNumbers w:val="0"/>
        <w:ind w:left="1440"/>
      </w:pPr>
      <w:r>
        <w:t>Khởi tạo các BLL/BUS.</w:t>
      </w:r>
    </w:p>
    <w:p w14:paraId="3621EA9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CE19E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151BDA">
      <w:pPr>
        <w:pStyle w:val="85"/>
        <w:keepNext w:val="0"/>
        <w:keepLines w:val="0"/>
        <w:widowControl/>
        <w:suppressLineNumbers w:val="0"/>
        <w:ind w:left="1440"/>
      </w:pPr>
      <w:r>
        <w:t xml:space="preserve">Gọi: </w:t>
      </w:r>
      <w:r>
        <w:rPr>
          <w:rStyle w:val="44"/>
        </w:rPr>
        <w:t>StudentWebServerManager.Instance.StartServer()</w:t>
      </w:r>
      <w:r>
        <w:t>.</w:t>
      </w:r>
    </w:p>
    <w:p w14:paraId="2386CEF0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74AF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8C3ADA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StartServer()</w:t>
      </w:r>
      <w:r>
        <w:t>:</w:t>
      </w:r>
    </w:p>
    <w:p w14:paraId="42B99A4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F15D98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BB5BAD">
      <w:pPr>
        <w:pStyle w:val="85"/>
        <w:keepNext w:val="0"/>
        <w:keepLines w:val="0"/>
        <w:widowControl/>
        <w:suppressLineNumbers w:val="0"/>
        <w:ind w:left="1440"/>
      </w:pPr>
      <w:r>
        <w:t xml:space="preserve">Nếu server chưa chạy → tạo </w:t>
      </w:r>
      <w:r>
        <w:rPr>
          <w:rStyle w:val="44"/>
        </w:rPr>
        <w:t>HttpListener</w:t>
      </w:r>
      <w:r>
        <w:t>, bind port, start thread lắng nghe.</w:t>
      </w:r>
    </w:p>
    <w:p w14:paraId="71A43BF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890B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171325">
      <w:pPr>
        <w:pStyle w:val="85"/>
        <w:keepNext w:val="0"/>
        <w:keepLines w:val="0"/>
        <w:widowControl/>
        <w:suppressLineNumbers w:val="0"/>
        <w:ind w:left="720"/>
      </w:pPr>
      <w:r>
        <w:t>Form load dữ liệu học sinh:</w:t>
      </w:r>
    </w:p>
    <w:p w14:paraId="5F9BE74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4C9C7E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3E7432">
      <w:pPr>
        <w:pStyle w:val="85"/>
        <w:keepNext w:val="0"/>
        <w:keepLines w:val="0"/>
        <w:widowControl/>
        <w:suppressLineNumbers w:val="0"/>
        <w:ind w:left="1440"/>
      </w:pPr>
      <w:r>
        <w:t>Lấy thông tin từ DB.</w:t>
      </w:r>
    </w:p>
    <w:p w14:paraId="2F0F2F5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ABB25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8AD66C">
      <w:pPr>
        <w:pStyle w:val="85"/>
        <w:keepNext w:val="0"/>
        <w:keepLines w:val="0"/>
        <w:widowControl/>
        <w:suppressLineNumbers w:val="0"/>
        <w:ind w:left="1440"/>
      </w:pPr>
      <w:r>
        <w:t xml:space="preserve">Đổ vào </w:t>
      </w:r>
      <w:r>
        <w:rPr>
          <w:rStyle w:val="44"/>
        </w:rPr>
        <w:t>StudentCard</w:t>
      </w:r>
      <w:r>
        <w:t>.</w:t>
      </w:r>
    </w:p>
    <w:p w14:paraId="7983BA8F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6E1A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59ABFB0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StudentCard.GenerateQRCode()</w:t>
      </w:r>
      <w:r>
        <w:t>:</w:t>
      </w:r>
    </w:p>
    <w:p w14:paraId="2E1C65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1444C2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B34EBB">
      <w:pPr>
        <w:pStyle w:val="85"/>
        <w:keepNext w:val="0"/>
        <w:keepLines w:val="0"/>
        <w:widowControl/>
        <w:suppressLineNumbers w:val="0"/>
        <w:ind w:left="1440"/>
      </w:pPr>
      <w:r>
        <w:t xml:space="preserve">Gọi </w:t>
      </w:r>
      <w:r>
        <w:rPr>
          <w:rStyle w:val="44"/>
        </w:rPr>
        <w:t>UrlResolver.ResolveBaseUrl()</w:t>
      </w:r>
      <w:r>
        <w:t xml:space="preserve"> → lấy base URL phù hợp (Ngrok/LAN/localhost).</w:t>
      </w:r>
    </w:p>
    <w:p w14:paraId="215DD6A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3EFCF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41C8E0">
      <w:pPr>
        <w:pStyle w:val="85"/>
        <w:keepNext w:val="0"/>
        <w:keepLines w:val="0"/>
        <w:widowControl/>
        <w:suppressLineNumbers w:val="0"/>
        <w:ind w:left="1440"/>
      </w:pPr>
      <w:r>
        <w:t>Ghép URL:</w:t>
      </w:r>
      <w:r>
        <w:br w:type="textWrapping"/>
      </w:r>
      <w:r>
        <w:rPr>
          <w:rStyle w:val="44"/>
        </w:rPr>
        <w:t>BASE_URL + "/student/" + maHocSinh</w:t>
      </w:r>
    </w:p>
    <w:p w14:paraId="76E6303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A1EA4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A9796DB">
      <w:pPr>
        <w:pStyle w:val="85"/>
        <w:keepNext w:val="0"/>
        <w:keepLines w:val="0"/>
        <w:widowControl/>
        <w:suppressLineNumbers w:val="0"/>
        <w:ind w:left="1440"/>
      </w:pPr>
      <w:r>
        <w:t xml:space="preserve">Sinh QR code từ URL này và hiển thị trên form. </w:t>
      </w:r>
    </w:p>
    <w:p w14:paraId="763D6FF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9018BFE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BAO_CAO_KY_THUAT_QR_WEBSERVER</w:t>
      </w:r>
    </w:p>
    <w:p w14:paraId="7DD87BC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AE7F86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239DE46">
      <w:pPr>
        <w:pStyle w:val="4"/>
        <w:keepNext w:val="0"/>
        <w:keepLines w:val="0"/>
        <w:widowControl/>
        <w:suppressLineNumbers w:val="0"/>
      </w:pPr>
      <w:r>
        <w:t>4.2. Khi điện thoại quét QR</w:t>
      </w:r>
    </w:p>
    <w:p w14:paraId="4CBA20FB">
      <w:pPr>
        <w:pStyle w:val="85"/>
        <w:keepNext w:val="0"/>
        <w:keepLines w:val="0"/>
        <w:widowControl/>
        <w:suppressLineNumbers w:val="0"/>
      </w:pPr>
      <w:r>
        <w:t>Ví dụ QR chứa:</w:t>
      </w:r>
    </w:p>
    <w:p w14:paraId="0C0A8192">
      <w:pPr>
        <w:keepNext w:val="0"/>
        <w:keepLines w:val="0"/>
        <w:widowControl/>
        <w:suppressLineNumbers w:val="0"/>
        <w:bidi w:val="0"/>
        <w:jc w:val="left"/>
      </w:pP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http://192.168.1.15:8080/student/HS001</w:t>
      </w:r>
    </w:p>
    <w:p w14:paraId="02FC8A7D">
      <w:pPr>
        <w:pStyle w:val="85"/>
        <w:keepNext w:val="0"/>
        <w:keepLines w:val="0"/>
        <w:widowControl/>
        <w:suppressLineNumbers w:val="0"/>
      </w:pPr>
      <w:r>
        <w:t>Luồng:</w:t>
      </w:r>
    </w:p>
    <w:p w14:paraId="1A9DC01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67EA0A7">
      <w:pPr>
        <w:pStyle w:val="85"/>
        <w:keepNext w:val="0"/>
        <w:keepLines w:val="0"/>
        <w:widowControl/>
        <w:suppressLineNumbers w:val="0"/>
        <w:ind w:left="720"/>
      </w:pPr>
      <w:r>
        <w:t>Điện thoại mở trình duyệt → gửi HTTP GET tới máy tính:</w:t>
      </w:r>
    </w:p>
    <w:p w14:paraId="34D7E81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776C1C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1AFE57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GET /student/HS001 HTTP/1.1</w:t>
      </w:r>
    </w:p>
    <w:p w14:paraId="7DF20AD6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BF656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6C06AC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Host: 192.168.1.15:8080</w:t>
      </w:r>
    </w:p>
    <w:p w14:paraId="522D42D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9129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6A668A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HttpListener</w:t>
      </w:r>
      <w:r>
        <w:t xml:space="preserve"> trong </w:t>
      </w:r>
      <w:r>
        <w:rPr>
          <w:rStyle w:val="44"/>
        </w:rPr>
        <w:t>StudentWebServer</w:t>
      </w:r>
      <w:r>
        <w:t xml:space="preserve"> nhận request.</w:t>
      </w:r>
    </w:p>
    <w:p w14:paraId="46C578C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349538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FF62F9E">
      <w:pPr>
        <w:pStyle w:val="85"/>
        <w:keepNext w:val="0"/>
        <w:keepLines w:val="0"/>
        <w:widowControl/>
        <w:suppressLineNumbers w:val="0"/>
        <w:ind w:left="720"/>
      </w:pPr>
      <w:r>
        <w:t xml:space="preserve">Background thread gọi </w:t>
      </w:r>
      <w:r>
        <w:rPr>
          <w:rStyle w:val="44"/>
        </w:rPr>
        <w:t>HandleRequest()</w:t>
      </w:r>
      <w:r>
        <w:t>:</w:t>
      </w:r>
    </w:p>
    <w:p w14:paraId="70326EE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6B21AB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E09CD6">
      <w:pPr>
        <w:pStyle w:val="85"/>
        <w:keepNext w:val="0"/>
        <w:keepLines w:val="0"/>
        <w:widowControl/>
        <w:suppressLineNumbers w:val="0"/>
        <w:ind w:left="1440"/>
      </w:pPr>
      <w:r>
        <w:t xml:space="preserve">Parse route: </w:t>
      </w:r>
      <w:r>
        <w:rPr>
          <w:rStyle w:val="44"/>
        </w:rPr>
        <w:t>/student/HS001</w:t>
      </w:r>
      <w:r>
        <w:t>.</w:t>
      </w:r>
    </w:p>
    <w:p w14:paraId="4B5B075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A4BB8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15A923">
      <w:pPr>
        <w:pStyle w:val="85"/>
        <w:keepNext w:val="0"/>
        <w:keepLines w:val="0"/>
        <w:widowControl/>
        <w:suppressLineNumbers w:val="0"/>
        <w:ind w:left="1440"/>
      </w:pPr>
      <w:r>
        <w:t xml:space="preserve">Lấy </w:t>
      </w:r>
      <w:r>
        <w:rPr>
          <w:rStyle w:val="44"/>
        </w:rPr>
        <w:t>maHocSinh = HS001</w:t>
      </w:r>
      <w:r>
        <w:t>.</w:t>
      </w:r>
    </w:p>
    <w:p w14:paraId="4097D21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99E55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4AEF24">
      <w:pPr>
        <w:pStyle w:val="85"/>
        <w:keepNext w:val="0"/>
        <w:keepLines w:val="0"/>
        <w:widowControl/>
        <w:suppressLineNumbers w:val="0"/>
        <w:ind w:left="1440"/>
      </w:pPr>
      <w:r>
        <w:t>Gọi tầng BLL/DB:</w:t>
      </w:r>
    </w:p>
    <w:p w14:paraId="64C28D5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1EE054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1F3F485">
      <w:pPr>
        <w:pStyle w:val="85"/>
        <w:keepNext w:val="0"/>
        <w:keepLines w:val="0"/>
        <w:widowControl/>
        <w:suppressLineNumbers w:val="0"/>
        <w:ind w:left="2160"/>
      </w:pPr>
      <w:r>
        <w:t>Lấy thông tin học sinh.</w:t>
      </w:r>
    </w:p>
    <w:p w14:paraId="2BFD8170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566ECC9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997D072">
      <w:pPr>
        <w:pStyle w:val="85"/>
        <w:keepNext w:val="0"/>
        <w:keepLines w:val="0"/>
        <w:widowControl/>
        <w:suppressLineNumbers w:val="0"/>
        <w:ind w:left="2160"/>
      </w:pPr>
      <w:r>
        <w:t>Lấy lớp, GVCN, phụ huynh, v.v.</w:t>
      </w:r>
    </w:p>
    <w:p w14:paraId="64ACC527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321788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BF8E55">
      <w:pPr>
        <w:pStyle w:val="85"/>
        <w:keepNext w:val="0"/>
        <w:keepLines w:val="0"/>
        <w:widowControl/>
        <w:suppressLineNumbers w:val="0"/>
        <w:ind w:left="1440"/>
      </w:pPr>
      <w:r>
        <w:t xml:space="preserve">Gọi </w:t>
      </w:r>
      <w:r>
        <w:rPr>
          <w:rStyle w:val="44"/>
        </w:rPr>
        <w:t>GenerateStudentHTML()</w:t>
      </w:r>
      <w:r>
        <w:t xml:space="preserve"> để tạo chuỗi HTML đầy đủ.</w:t>
      </w:r>
    </w:p>
    <w:p w14:paraId="4DFE34B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391C1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513DC6">
      <w:pPr>
        <w:pStyle w:val="85"/>
        <w:keepNext w:val="0"/>
        <w:keepLines w:val="0"/>
        <w:widowControl/>
        <w:suppressLineNumbers w:val="0"/>
        <w:ind w:left="720"/>
      </w:pPr>
      <w:r>
        <w:t xml:space="preserve">Server trả về HTML (Content-Type: </w:t>
      </w:r>
      <w:r>
        <w:rPr>
          <w:rStyle w:val="44"/>
        </w:rPr>
        <w:t>text/html; charset=utf-8</w:t>
      </w:r>
      <w:r>
        <w:t>).</w:t>
      </w:r>
    </w:p>
    <w:p w14:paraId="12F692B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6B4826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C99EEBD">
      <w:pPr>
        <w:pStyle w:val="85"/>
        <w:keepNext w:val="0"/>
        <w:keepLines w:val="0"/>
        <w:widowControl/>
        <w:suppressLineNumbers w:val="0"/>
        <w:ind w:left="720"/>
      </w:pPr>
      <w:r>
        <w:t>Trình duyệt điện thoại render trang → hiển thị thông tin học sinh.</w:t>
      </w:r>
    </w:p>
    <w:p w14:paraId="656DE5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D029E8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011C6">
      <w:pPr>
        <w:pStyle w:val="3"/>
        <w:keepNext w:val="0"/>
        <w:keepLines w:val="0"/>
        <w:widowControl/>
        <w:suppressLineNumbers w:val="0"/>
      </w:pPr>
      <w:r>
        <w:t>5. MÔ TẢ TỪNG MODULE ĐỂ TEAM DỄ HÌNH DUNG</w:t>
      </w:r>
    </w:p>
    <w:p w14:paraId="6B9F7FAE">
      <w:pPr>
        <w:pStyle w:val="4"/>
        <w:keepNext w:val="0"/>
        <w:keepLines w:val="0"/>
        <w:widowControl/>
        <w:suppressLineNumbers w:val="0"/>
      </w:pPr>
      <w:r>
        <w:t>5.1. StudentWebServer</w:t>
      </w:r>
    </w:p>
    <w:p w14:paraId="53D16EC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Vai trò</w:t>
      </w:r>
      <w:r>
        <w:t>:</w:t>
      </w:r>
    </w:p>
    <w:p w14:paraId="7CDB83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6922FCC">
      <w:pPr>
        <w:pStyle w:val="85"/>
        <w:keepNext w:val="0"/>
        <w:keepLines w:val="0"/>
        <w:widowControl/>
        <w:suppressLineNumbers w:val="0"/>
        <w:ind w:left="720"/>
      </w:pPr>
      <w:r>
        <w:t xml:space="preserve">Là </w:t>
      </w:r>
      <w:r>
        <w:rPr>
          <w:rStyle w:val="92"/>
        </w:rPr>
        <w:t>HTTP server mini</w:t>
      </w:r>
      <w:r>
        <w:t xml:space="preserve"> chạy trong app WinForms.</w:t>
      </w:r>
    </w:p>
    <w:p w14:paraId="2DC860C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D5BAD7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Chức năng chính</w:t>
      </w:r>
      <w:r>
        <w:t xml:space="preserve">: </w:t>
      </w:r>
    </w:p>
    <w:p w14:paraId="61283D9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BAO_CAO_KY_THUAT_QR_WEBSERVER</w:t>
      </w:r>
    </w:p>
    <w:p w14:paraId="6730EB1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E0E18AB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Start()</w:t>
      </w:r>
      <w:r>
        <w:t>:</w:t>
      </w:r>
    </w:p>
    <w:p w14:paraId="28FBD86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ABCAD3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99F605">
      <w:pPr>
        <w:pStyle w:val="85"/>
        <w:keepNext w:val="0"/>
        <w:keepLines w:val="0"/>
        <w:widowControl/>
        <w:suppressLineNumbers w:val="0"/>
        <w:ind w:left="1440"/>
      </w:pPr>
      <w:r>
        <w:t xml:space="preserve">Tạo </w:t>
      </w:r>
      <w:r>
        <w:rPr>
          <w:rStyle w:val="44"/>
        </w:rPr>
        <w:t>HttpListener</w:t>
      </w:r>
      <w:r>
        <w:t>.</w:t>
      </w:r>
    </w:p>
    <w:p w14:paraId="48555169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D8BEEC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3EADEA">
      <w:pPr>
        <w:pStyle w:val="85"/>
        <w:keepNext w:val="0"/>
        <w:keepLines w:val="0"/>
        <w:widowControl/>
        <w:suppressLineNumbers w:val="0"/>
        <w:ind w:left="1440"/>
      </w:pPr>
      <w:r>
        <w:t xml:space="preserve">Bind </w:t>
      </w:r>
      <w:r>
        <w:rPr>
          <w:rStyle w:val="44"/>
        </w:rPr>
        <w:t>http://+:{port}/</w:t>
      </w:r>
      <w:r>
        <w:t>.</w:t>
      </w:r>
    </w:p>
    <w:p w14:paraId="22DB1EA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AD3E8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AC4A92">
      <w:pPr>
        <w:pStyle w:val="85"/>
        <w:keepNext w:val="0"/>
        <w:keepLines w:val="0"/>
        <w:widowControl/>
        <w:suppressLineNumbers w:val="0"/>
        <w:ind w:left="1440"/>
      </w:pPr>
      <w:r>
        <w:t xml:space="preserve">Start thread </w:t>
      </w:r>
      <w:r>
        <w:rPr>
          <w:rStyle w:val="44"/>
        </w:rPr>
        <w:t>Listen()</w:t>
      </w:r>
      <w:r>
        <w:t>.</w:t>
      </w:r>
    </w:p>
    <w:p w14:paraId="2DE6707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866FA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6029E51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Listen()</w:t>
      </w:r>
      <w:r>
        <w:t>:</w:t>
      </w:r>
    </w:p>
    <w:p w14:paraId="031ED23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3AA2DA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D27CE1">
      <w:pPr>
        <w:pStyle w:val="85"/>
        <w:keepNext w:val="0"/>
        <w:keepLines w:val="0"/>
        <w:widowControl/>
        <w:suppressLineNumbers w:val="0"/>
        <w:ind w:left="1440"/>
      </w:pPr>
      <w:r>
        <w:t xml:space="preserve">Vòng lặp nhận request: </w:t>
      </w:r>
      <w:r>
        <w:rPr>
          <w:rStyle w:val="44"/>
        </w:rPr>
        <w:t>listener.GetContext()</w:t>
      </w:r>
      <w:r>
        <w:t>.</w:t>
      </w:r>
    </w:p>
    <w:p w14:paraId="79D38458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6D2D4F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96210A">
      <w:pPr>
        <w:pStyle w:val="85"/>
        <w:keepNext w:val="0"/>
        <w:keepLines w:val="0"/>
        <w:widowControl/>
        <w:suppressLineNumbers w:val="0"/>
        <w:ind w:left="1440"/>
      </w:pPr>
      <w:r>
        <w:t xml:space="preserve">Mỗi request được đẩy sang </w:t>
      </w:r>
      <w:r>
        <w:rPr>
          <w:rStyle w:val="44"/>
        </w:rPr>
        <w:t>Task.Run(() =&gt; HandleRequest(context))</w:t>
      </w:r>
      <w:r>
        <w:t xml:space="preserve"> → không block.</w:t>
      </w:r>
    </w:p>
    <w:p w14:paraId="6661899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C8B43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4481EC2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HandleRequest()</w:t>
      </w:r>
      <w:r>
        <w:t>:</w:t>
      </w:r>
    </w:p>
    <w:p w14:paraId="4747C1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A9D1355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E6E8C0">
      <w:pPr>
        <w:pStyle w:val="85"/>
        <w:keepNext w:val="0"/>
        <w:keepLines w:val="0"/>
        <w:widowControl/>
        <w:suppressLineNumbers w:val="0"/>
        <w:ind w:left="1440"/>
      </w:pPr>
      <w:r>
        <w:t xml:space="preserve">Phân tích </w:t>
      </w:r>
      <w:r>
        <w:rPr>
          <w:rStyle w:val="44"/>
        </w:rPr>
        <w:t>context.Request.Url.LocalPath</w:t>
      </w:r>
      <w:r>
        <w:t>.</w:t>
      </w:r>
    </w:p>
    <w:p w14:paraId="2018F71E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E762DA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34CD8B">
      <w:pPr>
        <w:pStyle w:val="85"/>
        <w:keepNext w:val="0"/>
        <w:keepLines w:val="0"/>
        <w:widowControl/>
        <w:suppressLineNumbers w:val="0"/>
        <w:ind w:left="1440"/>
      </w:pPr>
      <w:r>
        <w:t xml:space="preserve">Nếu </w:t>
      </w:r>
      <w:r>
        <w:rPr>
          <w:rStyle w:val="44"/>
        </w:rPr>
        <w:t>/student/{ma}</w:t>
      </w:r>
      <w:r>
        <w:t xml:space="preserve"> → gọi </w:t>
      </w:r>
      <w:r>
        <w:rPr>
          <w:rStyle w:val="44"/>
        </w:rPr>
        <w:t>HandleStudentPage()</w:t>
      </w:r>
      <w:r>
        <w:t>.</w:t>
      </w:r>
    </w:p>
    <w:p w14:paraId="4EFB518F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597ADA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6AE7E4">
      <w:pPr>
        <w:pStyle w:val="85"/>
        <w:keepNext w:val="0"/>
        <w:keepLines w:val="0"/>
        <w:widowControl/>
        <w:suppressLineNumbers w:val="0"/>
        <w:ind w:left="1440"/>
      </w:pPr>
      <w:r>
        <w:t xml:space="preserve">Nếu </w:t>
      </w:r>
      <w:r>
        <w:rPr>
          <w:rStyle w:val="44"/>
        </w:rPr>
        <w:t>/</w:t>
      </w:r>
      <w:r>
        <w:t xml:space="preserve"> → trả trang welcome đơn giản.</w:t>
      </w:r>
    </w:p>
    <w:p w14:paraId="7A3A03D5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8B7D53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A8DEBE">
      <w:pPr>
        <w:pStyle w:val="85"/>
        <w:keepNext w:val="0"/>
        <w:keepLines w:val="0"/>
        <w:widowControl/>
        <w:suppressLineNumbers w:val="0"/>
        <w:ind w:left="1440"/>
      </w:pPr>
      <w:r>
        <w:t>Nếu path lạ → 404.</w:t>
      </w:r>
    </w:p>
    <w:p w14:paraId="7B82CCC3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0C056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EE90738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44"/>
        </w:rPr>
        <w:t>HandleStudentPage(maHocSinh)</w:t>
      </w:r>
      <w:r>
        <w:t>:</w:t>
      </w:r>
    </w:p>
    <w:p w14:paraId="63E4A0E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42BB42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317FB1">
      <w:pPr>
        <w:pStyle w:val="85"/>
        <w:keepNext w:val="0"/>
        <w:keepLines w:val="0"/>
        <w:widowControl/>
        <w:suppressLineNumbers w:val="0"/>
        <w:ind w:left="1440"/>
      </w:pPr>
      <w:r>
        <w:t>Query DB qua BLL.</w:t>
      </w:r>
    </w:p>
    <w:p w14:paraId="6344E14D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3946D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323C71">
      <w:pPr>
        <w:pStyle w:val="85"/>
        <w:keepNext w:val="0"/>
        <w:keepLines w:val="0"/>
        <w:widowControl/>
        <w:suppressLineNumbers w:val="0"/>
        <w:ind w:left="1440"/>
      </w:pPr>
      <w:r>
        <w:t>Ghép dữ liệu.</w:t>
      </w:r>
    </w:p>
    <w:p w14:paraId="6A5F2D81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C6804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865B7B">
      <w:pPr>
        <w:pStyle w:val="85"/>
        <w:keepNext w:val="0"/>
        <w:keepLines w:val="0"/>
        <w:widowControl/>
        <w:suppressLineNumbers w:val="0"/>
        <w:ind w:left="1440"/>
      </w:pPr>
      <w:r>
        <w:t xml:space="preserve">Gọi </w:t>
      </w:r>
      <w:r>
        <w:rPr>
          <w:rStyle w:val="44"/>
        </w:rPr>
        <w:t>GenerateStudentHTML()</w:t>
      </w:r>
      <w:r>
        <w:t>.</w:t>
      </w:r>
    </w:p>
    <w:p w14:paraId="39AABC1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0B943A">
      <w:pPr>
        <w:pStyle w:val="4"/>
        <w:keepNext w:val="0"/>
        <w:keepLines w:val="0"/>
        <w:widowControl/>
        <w:suppressLineNumbers w:val="0"/>
      </w:pPr>
      <w:r>
        <w:t>5.2. StudentWebServerManager (Singleton)</w:t>
      </w:r>
    </w:p>
    <w:p w14:paraId="216CAD1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Vai trò</w:t>
      </w:r>
      <w:r>
        <w:t>:</w:t>
      </w:r>
    </w:p>
    <w:p w14:paraId="5025B1A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0121E50">
      <w:pPr>
        <w:pStyle w:val="85"/>
        <w:keepNext w:val="0"/>
        <w:keepLines w:val="0"/>
        <w:widowControl/>
        <w:suppressLineNumbers w:val="0"/>
        <w:ind w:left="720"/>
      </w:pPr>
      <w:r>
        <w:t xml:space="preserve">Đảm bảo chỉ có </w:t>
      </w:r>
      <w:r>
        <w:rPr>
          <w:rStyle w:val="92"/>
        </w:rPr>
        <w:t>1 server toàn ứng dụng</w:t>
      </w:r>
      <w:r>
        <w:t>.</w:t>
      </w:r>
    </w:p>
    <w:p w14:paraId="6F584AD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CA2CD3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8D9CE3D">
      <w:pPr>
        <w:pStyle w:val="85"/>
        <w:keepNext w:val="0"/>
        <w:keepLines w:val="0"/>
        <w:widowControl/>
        <w:suppressLineNumbers w:val="0"/>
        <w:ind w:left="720"/>
      </w:pPr>
      <w:r>
        <w:t>Các chỗ khác chỉ cần gọi:</w:t>
      </w:r>
      <w:r>
        <w:br w:type="textWrapping"/>
      </w:r>
      <w:r>
        <w:rPr>
          <w:rStyle w:val="44"/>
        </w:rPr>
        <w:t>StudentWebServerManager.Instance.StartServer();</w:t>
      </w:r>
    </w:p>
    <w:p w14:paraId="3CEDEC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41ACC6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Lợi ích</w:t>
      </w:r>
      <w:r>
        <w:t>:</w:t>
      </w:r>
    </w:p>
    <w:p w14:paraId="1E5364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DA0E222">
      <w:pPr>
        <w:pStyle w:val="85"/>
        <w:keepNext w:val="0"/>
        <w:keepLines w:val="0"/>
        <w:widowControl/>
        <w:suppressLineNumbers w:val="0"/>
        <w:ind w:left="720"/>
      </w:pPr>
      <w:r>
        <w:t>Tránh conflict port.</w:t>
      </w:r>
    </w:p>
    <w:p w14:paraId="324323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2BB56B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565A40">
      <w:pPr>
        <w:pStyle w:val="85"/>
        <w:keepNext w:val="0"/>
        <w:keepLines w:val="0"/>
        <w:widowControl/>
        <w:suppressLineNumbers w:val="0"/>
        <w:ind w:left="720"/>
      </w:pPr>
      <w:r>
        <w:t>Không tạo lại server mỗi lần mở form.</w:t>
      </w:r>
    </w:p>
    <w:p w14:paraId="01E1B1E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6C7EF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F0B007">
      <w:pPr>
        <w:pStyle w:val="85"/>
        <w:keepNext w:val="0"/>
        <w:keepLines w:val="0"/>
        <w:widowControl/>
        <w:suppressLineNumbers w:val="0"/>
        <w:ind w:left="720"/>
      </w:pPr>
      <w:r>
        <w:t xml:space="preserve">Có chỗ tập trung để </w:t>
      </w:r>
      <w:r>
        <w:rPr>
          <w:rStyle w:val="44"/>
        </w:rPr>
        <w:t>StopServer()</w:t>
      </w:r>
      <w:r>
        <w:t xml:space="preserve"> khi app đóng.</w:t>
      </w:r>
    </w:p>
    <w:p w14:paraId="1F2AD4E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168EAF">
      <w:pPr>
        <w:pStyle w:val="4"/>
        <w:keepNext w:val="0"/>
        <w:keepLines w:val="0"/>
        <w:widowControl/>
        <w:suppressLineNumbers w:val="0"/>
      </w:pPr>
      <w:r>
        <w:t>5.3. UrlResolver</w:t>
      </w:r>
    </w:p>
    <w:p w14:paraId="000502A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Vai trò</w:t>
      </w:r>
      <w:r>
        <w:t>:</w:t>
      </w:r>
    </w:p>
    <w:p w14:paraId="6B30B7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2882" w:hanging="360"/>
      </w:pPr>
    </w:p>
    <w:p w14:paraId="4A35DCE7">
      <w:pPr>
        <w:pStyle w:val="85"/>
        <w:keepNext w:val="0"/>
        <w:keepLines w:val="0"/>
        <w:widowControl/>
        <w:suppressLineNumbers w:val="0"/>
        <w:ind w:left="720"/>
      </w:pPr>
      <w:r>
        <w:t xml:space="preserve">Là “bộ não” quyết định base URL cho QR. </w:t>
      </w:r>
    </w:p>
    <w:p w14:paraId="7308144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2882" w:hanging="360"/>
      </w:pPr>
    </w:p>
    <w:p w14:paraId="4BFC6A9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BAO_CAO_KY_THUAT_QR_WEBSERVER</w:t>
      </w:r>
    </w:p>
    <w:p w14:paraId="5308824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2882" w:hanging="360"/>
      </w:pPr>
    </w:p>
    <w:p w14:paraId="3996DE7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2882" w:hanging="360"/>
      </w:pPr>
    </w:p>
    <w:p w14:paraId="63C8759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Logic Auto Mode</w:t>
      </w:r>
      <w:r>
        <w:t xml:space="preserve"> (quan trọng nhất):</w:t>
      </w:r>
    </w:p>
    <w:p w14:paraId="4B77FB8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871CEBD">
      <w:pPr>
        <w:pStyle w:val="85"/>
        <w:keepNext w:val="0"/>
        <w:keepLines w:val="0"/>
        <w:widowControl/>
        <w:suppressLineNumbers w:val="0"/>
        <w:ind w:left="720"/>
      </w:pPr>
      <w:r>
        <w:t xml:space="preserve">Thử </w:t>
      </w:r>
      <w:r>
        <w:rPr>
          <w:rStyle w:val="92"/>
        </w:rPr>
        <w:t>Ngrok</w:t>
      </w:r>
      <w:r>
        <w:t>:</w:t>
      </w:r>
    </w:p>
    <w:p w14:paraId="0AEDD8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F0B090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C66E66">
      <w:pPr>
        <w:pStyle w:val="85"/>
        <w:keepNext w:val="0"/>
        <w:keepLines w:val="0"/>
        <w:widowControl/>
        <w:suppressLineNumbers w:val="0"/>
        <w:ind w:left="1440"/>
      </w:pPr>
      <w:r>
        <w:t xml:space="preserve">Gọi API: </w:t>
      </w:r>
      <w:r>
        <w:rPr>
          <w:rStyle w:val="44"/>
        </w:rPr>
        <w:t>http://127.0.0.1:4040/api/tunnels</w:t>
      </w:r>
      <w:r>
        <w:t>.</w:t>
      </w:r>
    </w:p>
    <w:p w14:paraId="552EB3A7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A11D9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482F37">
      <w:pPr>
        <w:pStyle w:val="85"/>
        <w:keepNext w:val="0"/>
        <w:keepLines w:val="0"/>
        <w:widowControl/>
        <w:suppressLineNumbers w:val="0"/>
        <w:ind w:left="1440"/>
      </w:pPr>
      <w:r>
        <w:t xml:space="preserve">Nếu lấy được </w:t>
      </w:r>
      <w:r>
        <w:rPr>
          <w:rStyle w:val="44"/>
        </w:rPr>
        <w:t>public_url</w:t>
      </w:r>
      <w:r>
        <w:t xml:space="preserve"> → dùng URL đó.</w:t>
      </w:r>
    </w:p>
    <w:p w14:paraId="01E1574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5C5C9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F69BACE">
      <w:pPr>
        <w:pStyle w:val="85"/>
        <w:keepNext w:val="0"/>
        <w:keepLines w:val="0"/>
        <w:widowControl/>
        <w:suppressLineNumbers w:val="0"/>
        <w:ind w:left="720"/>
      </w:pPr>
      <w:r>
        <w:t xml:space="preserve">Nếu không có Ngrok → thử </w:t>
      </w:r>
      <w:r>
        <w:rPr>
          <w:rStyle w:val="92"/>
        </w:rPr>
        <w:t>LAN IP</w:t>
      </w:r>
      <w:r>
        <w:t>:</w:t>
      </w:r>
    </w:p>
    <w:p w14:paraId="291C4A6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92095D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A97682">
      <w:pPr>
        <w:pStyle w:val="85"/>
        <w:keepNext w:val="0"/>
        <w:keepLines w:val="0"/>
        <w:widowControl/>
        <w:suppressLineNumbers w:val="0"/>
        <w:ind w:left="1440"/>
      </w:pPr>
      <w:r>
        <w:t>Dò các network interface, lấy IPv4 (192.168.x.x, 10.x.x.x, v.v.).</w:t>
      </w:r>
    </w:p>
    <w:p w14:paraId="58A1C583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CBBCB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C29481">
      <w:pPr>
        <w:pStyle w:val="85"/>
        <w:keepNext w:val="0"/>
        <w:keepLines w:val="0"/>
        <w:widowControl/>
        <w:suppressLineNumbers w:val="0"/>
        <w:ind w:left="1440"/>
      </w:pPr>
      <w:r>
        <w:t xml:space="preserve">Trả: </w:t>
      </w:r>
      <w:r>
        <w:rPr>
          <w:rStyle w:val="44"/>
        </w:rPr>
        <w:t>http://{LAN_IP}:{port}</w:t>
      </w:r>
      <w:r>
        <w:t>.</w:t>
      </w:r>
    </w:p>
    <w:p w14:paraId="38FD1589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A6C5B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4EE9B57">
      <w:pPr>
        <w:pStyle w:val="85"/>
        <w:keepNext w:val="0"/>
        <w:keepLines w:val="0"/>
        <w:widowControl/>
        <w:suppressLineNumbers w:val="0"/>
        <w:ind w:left="720"/>
      </w:pPr>
      <w:r>
        <w:t xml:space="preserve">Nếu thất bại → </w:t>
      </w:r>
      <w:r>
        <w:rPr>
          <w:rStyle w:val="92"/>
        </w:rPr>
        <w:t>localhost</w:t>
      </w:r>
      <w:r>
        <w:t>:</w:t>
      </w:r>
    </w:p>
    <w:p w14:paraId="73DE451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AC3B457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410BEE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http://localhost:{port}</w:t>
      </w:r>
      <w:r>
        <w:t>.</w:t>
      </w:r>
    </w:p>
    <w:p w14:paraId="45C63A6F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7DB97C">
      <w:pPr>
        <w:pStyle w:val="85"/>
        <w:keepNext w:val="0"/>
        <w:keepLines w:val="0"/>
        <w:widowControl/>
        <w:suppressLineNumbers w:val="0"/>
      </w:pPr>
      <w:r>
        <w:t xml:space="preserve">Có cơ chế </w:t>
      </w:r>
      <w:r>
        <w:rPr>
          <w:rStyle w:val="92"/>
        </w:rPr>
        <w:t>cache URL</w:t>
      </w:r>
      <w:r>
        <w:t xml:space="preserve"> để không resolve lại liên tục.</w:t>
      </w:r>
    </w:p>
    <w:p w14:paraId="1E5BBF6B">
      <w:pPr>
        <w:pStyle w:val="4"/>
        <w:keepNext w:val="0"/>
        <w:keepLines w:val="0"/>
        <w:widowControl/>
        <w:suppressLineNumbers w:val="0"/>
      </w:pPr>
      <w:r>
        <w:t>5.4. StudentCard</w:t>
      </w:r>
    </w:p>
    <w:p w14:paraId="48CEB2F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Vai trò</w:t>
      </w:r>
      <w:r>
        <w:t>:</w:t>
      </w:r>
    </w:p>
    <w:p w14:paraId="372A14B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6284BF5">
      <w:pPr>
        <w:pStyle w:val="85"/>
        <w:keepNext w:val="0"/>
        <w:keepLines w:val="0"/>
        <w:widowControl/>
        <w:suppressLineNumbers w:val="0"/>
        <w:ind w:left="720"/>
      </w:pPr>
      <w:r>
        <w:t>Hiển thị thẻ học sinh (ảnh, thông tin).</w:t>
      </w:r>
    </w:p>
    <w:p w14:paraId="766068B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F9242F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6CEB764">
      <w:pPr>
        <w:pStyle w:val="85"/>
        <w:keepNext w:val="0"/>
        <w:keepLines w:val="0"/>
        <w:widowControl/>
        <w:suppressLineNumbers w:val="0"/>
        <w:ind w:left="720"/>
      </w:pPr>
      <w:r>
        <w:t>Sinh QR code cho học sinh đó.</w:t>
      </w:r>
    </w:p>
    <w:p w14:paraId="5D0D4E5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0CCD5F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Điểm chính</w:t>
      </w:r>
      <w:r>
        <w:t>:</w:t>
      </w:r>
    </w:p>
    <w:p w14:paraId="12098D3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61BCE52">
      <w:pPr>
        <w:pStyle w:val="85"/>
        <w:keepNext w:val="0"/>
        <w:keepLines w:val="0"/>
        <w:widowControl/>
        <w:suppressLineNumbers w:val="0"/>
        <w:ind w:left="720"/>
      </w:pPr>
      <w:r>
        <w:t>Không hardcode URL.</w:t>
      </w:r>
    </w:p>
    <w:p w14:paraId="14A7DCC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9C69A7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93A4C2B">
      <w:pPr>
        <w:pStyle w:val="85"/>
        <w:keepNext w:val="0"/>
        <w:keepLines w:val="0"/>
        <w:widowControl/>
        <w:suppressLineNumbers w:val="0"/>
        <w:ind w:left="720"/>
      </w:pPr>
      <w:r>
        <w:t>Luôn gọi UrlResolver để lấy base URL mới nhất.</w:t>
      </w:r>
    </w:p>
    <w:p w14:paraId="456F167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31AE79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1F2E9DF">
      <w:pPr>
        <w:pStyle w:val="85"/>
        <w:keepNext w:val="0"/>
        <w:keepLines w:val="0"/>
        <w:widowControl/>
        <w:suppressLineNumbers w:val="0"/>
        <w:ind w:left="720"/>
      </w:pPr>
      <w:r>
        <w:t>Nếu lỗi URL → fallback tạo QR chỉ chứa mã HS (phòng khi server chưa chạy).</w:t>
      </w:r>
    </w:p>
    <w:p w14:paraId="039C200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19EF33C">
      <w:pPr>
        <w:pStyle w:val="4"/>
        <w:keepNext w:val="0"/>
        <w:keepLines w:val="0"/>
        <w:widowControl/>
        <w:suppressLineNumbers w:val="0"/>
      </w:pPr>
      <w:r>
        <w:t>5.5. XemChiTietHocSinh</w:t>
      </w:r>
    </w:p>
    <w:p w14:paraId="061767B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Vai trò</w:t>
      </w:r>
      <w:r>
        <w:t>:</w:t>
      </w:r>
    </w:p>
    <w:p w14:paraId="7684B9B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1B23E72">
      <w:pPr>
        <w:pStyle w:val="85"/>
        <w:keepNext w:val="0"/>
        <w:keepLines w:val="0"/>
        <w:widowControl/>
        <w:suppressLineNumbers w:val="0"/>
        <w:ind w:left="720"/>
      </w:pPr>
      <w:r>
        <w:t>Form UI chính khi cần xem chi tiết một học sinh.</w:t>
      </w:r>
    </w:p>
    <w:p w14:paraId="3EDA080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C8053B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Điểm chính</w:t>
      </w:r>
      <w:r>
        <w:t>:</w:t>
      </w:r>
    </w:p>
    <w:p w14:paraId="62EDB88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E6B0F02">
      <w:pPr>
        <w:pStyle w:val="85"/>
        <w:keepNext w:val="0"/>
        <w:keepLines w:val="0"/>
        <w:widowControl/>
        <w:suppressLineNumbers w:val="0"/>
        <w:ind w:left="720"/>
      </w:pPr>
      <w:r>
        <w:t>Trong constructor hoặc OnLoad:</w:t>
      </w:r>
    </w:p>
    <w:p w14:paraId="7E2BDFF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2E6E0CF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AE8CBE">
      <w:pPr>
        <w:pStyle w:val="85"/>
        <w:keepNext w:val="0"/>
        <w:keepLines w:val="0"/>
        <w:widowControl/>
        <w:suppressLineNumbers w:val="0"/>
        <w:ind w:left="1440"/>
      </w:pPr>
      <w:r>
        <w:t xml:space="preserve">Gọi </w:t>
      </w:r>
      <w:r>
        <w:rPr>
          <w:rStyle w:val="44"/>
        </w:rPr>
        <w:t>StudentWebServerManager.Instance.StartServer()</w:t>
      </w:r>
      <w:r>
        <w:t>.</w:t>
      </w:r>
    </w:p>
    <w:p w14:paraId="1D14A62E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576E2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4CD838B">
      <w:pPr>
        <w:pStyle w:val="85"/>
        <w:keepNext w:val="0"/>
        <w:keepLines w:val="0"/>
        <w:widowControl/>
        <w:suppressLineNumbers w:val="0"/>
        <w:ind w:left="720"/>
      </w:pPr>
      <w:r>
        <w:t>Sau đó:</w:t>
      </w:r>
    </w:p>
    <w:p w14:paraId="58E47FA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73C65E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EB09F4">
      <w:pPr>
        <w:pStyle w:val="85"/>
        <w:keepNext w:val="0"/>
        <w:keepLines w:val="0"/>
        <w:widowControl/>
        <w:suppressLineNumbers w:val="0"/>
        <w:ind w:left="1440"/>
      </w:pPr>
      <w:r>
        <w:t>Load dữ liệu học sinh.</w:t>
      </w:r>
    </w:p>
    <w:p w14:paraId="5C610651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D685E9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066F33">
      <w:pPr>
        <w:pStyle w:val="85"/>
        <w:keepNext w:val="0"/>
        <w:keepLines w:val="0"/>
        <w:widowControl/>
        <w:suppressLineNumbers w:val="0"/>
        <w:ind w:left="1440"/>
      </w:pPr>
      <w:r>
        <w:t>Đổ vào StudentCard → StudentCard tự generate QR.</w:t>
      </w:r>
    </w:p>
    <w:p w14:paraId="647F6BD5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606DA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DFF45">
      <w:pPr>
        <w:pStyle w:val="3"/>
        <w:keepNext w:val="0"/>
        <w:keepLines w:val="0"/>
        <w:widowControl/>
        <w:suppressLineNumbers w:val="0"/>
      </w:pPr>
      <w:r>
        <w:t>6. CÁCH DÙNG CHO TEAM (GÓC NHÌN THỰC TẾ)</w:t>
      </w:r>
    </w:p>
    <w:p w14:paraId="23D730B7">
      <w:pPr>
        <w:pStyle w:val="4"/>
        <w:keepNext w:val="0"/>
        <w:keepLines w:val="0"/>
        <w:widowControl/>
        <w:suppressLineNumbers w:val="0"/>
      </w:pPr>
      <w:r>
        <w:t>6.1. Dùng nội bộ trong trường (không cần Internet, không cần Ngrok)</w:t>
      </w:r>
    </w:p>
    <w:p w14:paraId="7B6B4F7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524648E">
      <w:pPr>
        <w:pStyle w:val="85"/>
        <w:keepNext w:val="0"/>
        <w:keepLines w:val="0"/>
        <w:widowControl/>
        <w:suppressLineNumbers w:val="0"/>
        <w:ind w:left="720"/>
      </w:pPr>
      <w:r>
        <w:t xml:space="preserve">Để </w:t>
      </w:r>
      <w:r>
        <w:rPr>
          <w:rStyle w:val="44"/>
        </w:rPr>
        <w:t>WebServerMode = "Auto"</w:t>
      </w:r>
      <w:r>
        <w:t xml:space="preserve"> hoặc </w:t>
      </w:r>
      <w:r>
        <w:rPr>
          <w:rStyle w:val="44"/>
        </w:rPr>
        <w:t>"Local"</w:t>
      </w:r>
      <w:r>
        <w:t xml:space="preserve"> trong App.config.</w:t>
      </w:r>
    </w:p>
    <w:p w14:paraId="393A9B0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D3CB3D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2F8667F">
      <w:pPr>
        <w:pStyle w:val="85"/>
        <w:keepNext w:val="0"/>
        <w:keepLines w:val="0"/>
        <w:widowControl/>
        <w:suppressLineNumbers w:val="0"/>
        <w:ind w:left="720"/>
      </w:pPr>
      <w:r>
        <w:t>Mở app trên 1 máy trong mạng WiFi nội bộ (phòng giám thị, văn phòng…).</w:t>
      </w:r>
    </w:p>
    <w:p w14:paraId="36A5F92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9FF941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57BD09E">
      <w:pPr>
        <w:pStyle w:val="85"/>
        <w:keepNext w:val="0"/>
        <w:keepLines w:val="0"/>
        <w:widowControl/>
        <w:suppressLineNumbers w:val="0"/>
        <w:ind w:left="720"/>
      </w:pPr>
      <w:r>
        <w:t>Máy này và điện thoại cùng WiFi.</w:t>
      </w:r>
    </w:p>
    <w:p w14:paraId="0ADD8DC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33BD9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FFF381A">
      <w:pPr>
        <w:pStyle w:val="85"/>
        <w:keepNext w:val="0"/>
        <w:keepLines w:val="0"/>
        <w:widowControl/>
        <w:suppressLineNumbers w:val="0"/>
        <w:ind w:left="720"/>
      </w:pPr>
      <w:r>
        <w:t xml:space="preserve">Mở form học sinh → quét QR → điện thoại truy cập theo </w:t>
      </w:r>
      <w:r>
        <w:rPr>
          <w:rStyle w:val="92"/>
        </w:rPr>
        <w:t>LAN IP</w:t>
      </w:r>
      <w:r>
        <w:t>.</w:t>
      </w:r>
    </w:p>
    <w:p w14:paraId="748A00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24589A7">
      <w:pPr>
        <w:pStyle w:val="4"/>
        <w:keepNext w:val="0"/>
        <w:keepLines w:val="0"/>
        <w:widowControl/>
        <w:suppressLineNumbers w:val="0"/>
      </w:pPr>
      <w:r>
        <w:t>6.2. Dùng cho phụ huynh ngoài trường (cần Internet)</w:t>
      </w:r>
    </w:p>
    <w:p w14:paraId="037B923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20808A5">
      <w:pPr>
        <w:pStyle w:val="85"/>
        <w:keepNext w:val="0"/>
        <w:keepLines w:val="0"/>
        <w:widowControl/>
        <w:suppressLineNumbers w:val="0"/>
        <w:ind w:left="720"/>
      </w:pPr>
      <w:r>
        <w:t>Cài Ngrok.</w:t>
      </w:r>
    </w:p>
    <w:p w14:paraId="099A160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E03093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3604" w:hanging="360"/>
      </w:pPr>
    </w:p>
    <w:p w14:paraId="08075D14">
      <w:pPr>
        <w:pStyle w:val="85"/>
        <w:keepNext w:val="0"/>
        <w:keepLines w:val="0"/>
        <w:widowControl/>
        <w:suppressLineNumbers w:val="0"/>
        <w:ind w:left="720"/>
      </w:pPr>
      <w:r>
        <w:t>Cấu hình:</w:t>
      </w:r>
    </w:p>
    <w:p w14:paraId="1390DF0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3604" w:hanging="360"/>
      </w:pPr>
    </w:p>
    <w:p w14:paraId="105F71B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3604" w:hanging="360"/>
      </w:pPr>
    </w:p>
    <w:p w14:paraId="7B0A6462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"WebServerMode"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"Ngrok"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&lt;add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"NgrokPath"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"C:\ngrok\ngrok.exe"</w:t>
      </w:r>
      <w:r>
        <w:rPr>
          <w:rStyle w:val="4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53F0CB5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3604" w:hanging="360"/>
      </w:pPr>
    </w:p>
    <w:p w14:paraId="3B49C89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3604" w:hanging="360"/>
      </w:pPr>
    </w:p>
    <w:p w14:paraId="1EE8B33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471B287">
      <w:pPr>
        <w:pStyle w:val="85"/>
        <w:keepNext w:val="0"/>
        <w:keepLines w:val="0"/>
        <w:widowControl/>
        <w:suppressLineNumbers w:val="0"/>
        <w:ind w:left="720"/>
      </w:pPr>
      <w:r>
        <w:t>Khi app chạy:</w:t>
      </w:r>
    </w:p>
    <w:p w14:paraId="7A74BB6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2DE97F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ED8304">
      <w:pPr>
        <w:pStyle w:val="85"/>
        <w:keepNext w:val="0"/>
        <w:keepLines w:val="0"/>
        <w:widowControl/>
        <w:suppressLineNumbers w:val="0"/>
        <w:ind w:left="1440"/>
      </w:pPr>
      <w:r>
        <w:t>Server chạy trên port 8080.</w:t>
      </w:r>
    </w:p>
    <w:p w14:paraId="1DCD8D12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385644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939AFE">
      <w:pPr>
        <w:pStyle w:val="85"/>
        <w:keepNext w:val="0"/>
        <w:keepLines w:val="0"/>
        <w:widowControl/>
        <w:suppressLineNumbers w:val="0"/>
        <w:ind w:left="1440"/>
      </w:pPr>
      <w:r>
        <w:t>Ngrok tạo URL public (</w:t>
      </w:r>
      <w:r>
        <w:fldChar w:fldCharType="begin"/>
      </w:r>
      <w:r>
        <w:instrText xml:space="preserve"> HYPERLINK "https://xxx.ngrok.io" \t "_new" </w:instrText>
      </w:r>
      <w:r>
        <w:fldChar w:fldCharType="separate"/>
      </w:r>
      <w:r>
        <w:rPr>
          <w:rStyle w:val="51"/>
        </w:rPr>
        <w:t>https://xxx.ngrok.io</w:t>
      </w:r>
      <w:r>
        <w:fldChar w:fldCharType="end"/>
      </w:r>
      <w:r>
        <w:t>).</w:t>
      </w:r>
    </w:p>
    <w:p w14:paraId="6A099BE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15E10F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401152">
      <w:pPr>
        <w:pStyle w:val="85"/>
        <w:keepNext w:val="0"/>
        <w:keepLines w:val="0"/>
        <w:widowControl/>
        <w:suppressLineNumbers w:val="0"/>
        <w:ind w:left="1440"/>
      </w:pPr>
      <w:r>
        <w:t>QR code dùng URL này.</w:t>
      </w:r>
    </w:p>
    <w:p w14:paraId="42CB7B4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3BDD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41A1E76">
      <w:pPr>
        <w:pStyle w:val="85"/>
        <w:keepNext w:val="0"/>
        <w:keepLines w:val="0"/>
        <w:widowControl/>
        <w:suppressLineNumbers w:val="0"/>
        <w:ind w:left="720"/>
      </w:pPr>
      <w:r>
        <w:t>Phụ huynh ở nhà quét thẻ → vẫn truy cập được.</w:t>
      </w:r>
    </w:p>
    <w:p w14:paraId="30AC306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BC2916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FC59C">
      <w:pPr>
        <w:pStyle w:val="3"/>
        <w:keepNext w:val="0"/>
        <w:keepLines w:val="0"/>
        <w:widowControl/>
        <w:suppressLineNumbers w:val="0"/>
      </w:pPr>
      <w:r>
        <w:t>7. LỖI THƯỜNG GẶP &amp; CÁCH XỬ LÝ (TÓM TẮT)</w:t>
      </w:r>
    </w:p>
    <w:p w14:paraId="719D225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FB7F34A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Điện thoại không mở được trang (timeout / không truy cập được)</w:t>
      </w:r>
      <w:r>
        <w:br w:type="textWrapping"/>
      </w:r>
      <w:r>
        <w:t>→ Kiểm tra:</w:t>
      </w:r>
    </w:p>
    <w:p w14:paraId="0A6E943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7244AC5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B101B6">
      <w:pPr>
        <w:pStyle w:val="85"/>
        <w:keepNext w:val="0"/>
        <w:keepLines w:val="0"/>
        <w:widowControl/>
        <w:suppressLineNumbers w:val="0"/>
        <w:ind w:left="1440"/>
      </w:pPr>
      <w:r>
        <w:t>Điện thoại &amp; máy tính có cùng WiFi chưa?</w:t>
      </w:r>
    </w:p>
    <w:p w14:paraId="7208FFA0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6FE194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C2C568">
      <w:pPr>
        <w:pStyle w:val="85"/>
        <w:keepNext w:val="0"/>
        <w:keepLines w:val="0"/>
        <w:widowControl/>
        <w:suppressLineNumbers w:val="0"/>
        <w:ind w:left="1440"/>
      </w:pPr>
      <w:r>
        <w:t>Firewall Windows có chặn port 8080 không?</w:t>
      </w:r>
    </w:p>
    <w:p w14:paraId="1B5F0507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374C41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49395A">
      <w:pPr>
        <w:pStyle w:val="85"/>
        <w:keepNext w:val="0"/>
        <w:keepLines w:val="0"/>
        <w:widowControl/>
        <w:suppressLineNumbers w:val="0"/>
        <w:ind w:left="1440"/>
      </w:pPr>
      <w:r>
        <w:t>IP máy có đổi không (mỗi lần cắm/rút mạng)?</w:t>
      </w:r>
    </w:p>
    <w:p w14:paraId="5293C86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0F0CE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2882" w:hanging="360"/>
      </w:pPr>
    </w:p>
    <w:p w14:paraId="5CAB22D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Lỗi Invalid Hostname / 400 khi truy cập bằng IP</w:t>
      </w:r>
      <w:r>
        <w:br w:type="textWrapping"/>
      </w:r>
      <w:r>
        <w:t xml:space="preserve">→ Kiểm tra HttpListener có bind </w:t>
      </w:r>
      <w:r>
        <w:rPr>
          <w:rStyle w:val="44"/>
        </w:rPr>
        <w:t>http://+:{port}/</w:t>
      </w:r>
      <w:r>
        <w:t xml:space="preserve"> hay đang chỉ bind </w:t>
      </w:r>
      <w:r>
        <w:rPr>
          <w:rStyle w:val="44"/>
        </w:rPr>
        <w:t>localhost</w:t>
      </w:r>
      <w:r>
        <w:t xml:space="preserve">. </w:t>
      </w:r>
    </w:p>
    <w:p w14:paraId="791ED16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2882" w:hanging="360"/>
      </w:pPr>
    </w:p>
    <w:p w14:paraId="4F3E0B8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BAO_CAO_KY_THUAT_QR_WEBSERVER</w:t>
      </w:r>
    </w:p>
    <w:p w14:paraId="01D6012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2882" w:hanging="360"/>
      </w:pPr>
    </w:p>
    <w:p w14:paraId="7017A3D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2882" w:hanging="360"/>
      </w:pPr>
    </w:p>
    <w:p w14:paraId="7F41312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B40FEFD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Ngrok không hoạt động</w:t>
      </w:r>
      <w:r>
        <w:br w:type="textWrapping"/>
      </w:r>
      <w:r>
        <w:t>→ Kiểm tra:</w:t>
      </w:r>
    </w:p>
    <w:p w14:paraId="63FB15C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80B01FE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50295A">
      <w:pPr>
        <w:pStyle w:val="85"/>
        <w:keepNext w:val="0"/>
        <w:keepLines w:val="0"/>
        <w:widowControl/>
        <w:suppressLineNumbers w:val="0"/>
        <w:ind w:left="1440"/>
      </w:pPr>
      <w:r>
        <w:t xml:space="preserve">Có cài đúng </w:t>
      </w:r>
      <w:r>
        <w:rPr>
          <w:rStyle w:val="44"/>
        </w:rPr>
        <w:t>NgrokPath</w:t>
      </w:r>
      <w:r>
        <w:t xml:space="preserve"> chưa?</w:t>
      </w:r>
    </w:p>
    <w:p w14:paraId="5D0351E9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EE0EE1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54BED6">
      <w:pPr>
        <w:pStyle w:val="85"/>
        <w:keepNext w:val="0"/>
        <w:keepLines w:val="0"/>
        <w:widowControl/>
        <w:suppressLineNumbers w:val="0"/>
        <w:ind w:left="1440"/>
      </w:pPr>
      <w:r>
        <w:t>Ngrok có đang chạy và mở 4040 API không?</w:t>
      </w:r>
    </w:p>
    <w:p w14:paraId="53456AA3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0F090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8396D36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HTML xấu trên mobile</w:t>
      </w:r>
      <w:r>
        <w:br w:type="textWrapping"/>
      </w:r>
      <w:r>
        <w:t>→ Đã có CSS responsive, nhưng nên test nhiều model máy.</w:t>
      </w:r>
    </w:p>
    <w:p w14:paraId="4F3A1C9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F324E2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E49ED">
      <w:pPr>
        <w:pStyle w:val="3"/>
        <w:keepNext w:val="0"/>
        <w:keepLines w:val="0"/>
        <w:widowControl/>
        <w:suppressLineNumbers w:val="0"/>
      </w:pPr>
      <w:r>
        <w:t>8. HƯỚNG PHÁT TRIỂN SAU NÀY</w:t>
      </w:r>
    </w:p>
    <w:p w14:paraId="2380EBD3">
      <w:pPr>
        <w:pStyle w:val="85"/>
        <w:keepNext w:val="0"/>
        <w:keepLines w:val="0"/>
        <w:widowControl/>
        <w:suppressLineNumbers w:val="0"/>
      </w:pPr>
      <w:r>
        <w:t>Team có thể nâng cấp dần:</w:t>
      </w:r>
    </w:p>
    <w:p w14:paraId="593FBF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B487EE2">
      <w:pPr>
        <w:pStyle w:val="85"/>
        <w:keepNext w:val="0"/>
        <w:keepLines w:val="0"/>
        <w:widowControl/>
        <w:suppressLineNumbers w:val="0"/>
        <w:ind w:left="720"/>
      </w:pPr>
      <w:r>
        <w:t xml:space="preserve">Thêm </w:t>
      </w:r>
      <w:r>
        <w:rPr>
          <w:rStyle w:val="92"/>
        </w:rPr>
        <w:t>SSL/HTTPS</w:t>
      </w:r>
      <w:r>
        <w:t xml:space="preserve"> cho server (hoặc deploy ra ASP.NET Core + reverse proxy).</w:t>
      </w:r>
    </w:p>
    <w:p w14:paraId="0271158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024DCE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148419B">
      <w:pPr>
        <w:pStyle w:val="85"/>
        <w:keepNext w:val="0"/>
        <w:keepLines w:val="0"/>
        <w:widowControl/>
        <w:suppressLineNumbers w:val="0"/>
        <w:ind w:left="720"/>
      </w:pPr>
      <w:r>
        <w:t>Tách phần WebServer thành service riêng (micro-service).</w:t>
      </w:r>
    </w:p>
    <w:p w14:paraId="3F81748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3B279B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131084A">
      <w:pPr>
        <w:pStyle w:val="85"/>
        <w:keepNext w:val="0"/>
        <w:keepLines w:val="0"/>
        <w:widowControl/>
        <w:suppressLineNumbers w:val="0"/>
        <w:ind w:left="720"/>
      </w:pPr>
      <w:r>
        <w:t xml:space="preserve">Thêm </w:t>
      </w:r>
      <w:r>
        <w:rPr>
          <w:rStyle w:val="92"/>
        </w:rPr>
        <w:t>API JSON</w:t>
      </w:r>
      <w:r>
        <w:t xml:space="preserve"> để sau này làm mobile app:</w:t>
      </w:r>
    </w:p>
    <w:p w14:paraId="0DE4B25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8067EC9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52E791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/api/student/{id}</w:t>
      </w:r>
    </w:p>
    <w:p w14:paraId="1AD87E6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22F29D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59B858">
      <w:pPr>
        <w:pStyle w:val="85"/>
        <w:keepNext w:val="0"/>
        <w:keepLines w:val="0"/>
        <w:widowControl/>
        <w:suppressLineNumbers w:val="0"/>
        <w:ind w:left="1440"/>
      </w:pPr>
      <w:r>
        <w:rPr>
          <w:rStyle w:val="44"/>
        </w:rPr>
        <w:t>/api/student/{id}/parents</w:t>
      </w:r>
    </w:p>
    <w:p w14:paraId="68629D4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385DE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5CEEE85">
      <w:pPr>
        <w:pStyle w:val="85"/>
        <w:keepNext w:val="0"/>
        <w:keepLines w:val="0"/>
        <w:widowControl/>
        <w:suppressLineNumbers w:val="0"/>
        <w:ind w:left="720"/>
      </w:pPr>
      <w:r>
        <w:t xml:space="preserve">Thêm </w:t>
      </w:r>
      <w:r>
        <w:rPr>
          <w:rStyle w:val="92"/>
        </w:rPr>
        <w:t>Auth/Token</w:t>
      </w:r>
      <w:r>
        <w:t xml:space="preserve"> để bảo vệ thông tin học sinh (ví dụ QR có </w:t>
      </w:r>
      <w:r>
        <w:rPr>
          <w:rStyle w:val="44"/>
        </w:rPr>
        <w:t>?token=</w:t>
      </w:r>
      <w:r>
        <w:t>).</w:t>
      </w:r>
    </w:p>
    <w:p w14:paraId="1BD8642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8CEE80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2882" w:hanging="360"/>
      </w:pPr>
    </w:p>
    <w:p w14:paraId="14B9573C">
      <w:pPr>
        <w:pStyle w:val="85"/>
        <w:keepNext w:val="0"/>
        <w:keepLines w:val="0"/>
        <w:widowControl/>
        <w:suppressLineNumbers w:val="0"/>
        <w:ind w:left="720"/>
      </w:pPr>
      <w:r>
        <w:t xml:space="preserve">Thêm </w:t>
      </w:r>
      <w:r>
        <w:rPr>
          <w:rStyle w:val="92"/>
        </w:rPr>
        <w:t>logging &amp; analytics</w:t>
      </w:r>
      <w:r>
        <w:t xml:space="preserve">: thống kê số lượt quét, ai quét nhiều, v.v. </w:t>
      </w:r>
    </w:p>
    <w:p w14:paraId="5A1D2F6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2882" w:hanging="360"/>
      </w:pPr>
    </w:p>
    <w:p w14:paraId="02F3900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BAO_CAO_KY_THUAT_QR_WEBSERVER</w:t>
      </w:r>
    </w:p>
    <w:p w14:paraId="6301357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2882" w:hanging="360"/>
      </w:pPr>
    </w:p>
    <w:p w14:paraId="5CD61EA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2882" w:hanging="360"/>
      </w:pPr>
    </w:p>
    <w:p w14:paraId="2C169DE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F312F">
      <w:pPr>
        <w:pStyle w:val="3"/>
        <w:keepNext w:val="0"/>
        <w:keepLines w:val="0"/>
        <w:widowControl/>
        <w:suppressLineNumbers w:val="0"/>
      </w:pPr>
      <w:r>
        <w:t>9. KẾT LUẬN (ĐỂ TEAM NẮM Ý CHÍNH)</w:t>
      </w:r>
    </w:p>
    <w:p w14:paraId="1220DEF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B828E74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QR code chỉ là “link thông minh”</w:t>
      </w:r>
      <w:r>
        <w:br w:type="textWrapping"/>
      </w:r>
      <w:r>
        <w:t>→ Link đó trỏ về WebServer trong app.</w:t>
      </w:r>
    </w:p>
    <w:p w14:paraId="2C40450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6920E0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708492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WebServer chạy ngay trong WinForms</w:t>
      </w:r>
      <w:r>
        <w:t xml:space="preserve"> nhờ </w:t>
      </w:r>
      <w:r>
        <w:rPr>
          <w:rStyle w:val="44"/>
        </w:rPr>
        <w:t>HttpListener</w:t>
      </w:r>
      <w:r>
        <w:t>.</w:t>
      </w:r>
      <w:r>
        <w:br w:type="textWrapping"/>
      </w:r>
      <w:r>
        <w:t>→ Không cần cài IIS / hosting.</w:t>
      </w:r>
    </w:p>
    <w:p w14:paraId="14124F2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88C061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C894D45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UrlResolver là điểm mấu chốt</w:t>
      </w:r>
      <w:r>
        <w:br w:type="textWrapping"/>
      </w:r>
      <w:r>
        <w:t>→ Tự quyết định dùng Ngrok / LAN / localhost → giúp hệ thống linh hoạt.</w:t>
      </w:r>
    </w:p>
    <w:p w14:paraId="3FD2907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F7F1E9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EB4483F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Điện thoại không bao giờ dùng được localhost của PC</w:t>
      </w:r>
      <w:r>
        <w:br w:type="textWrapping"/>
      </w:r>
      <w:r>
        <w:t>→ Phải dùng LAN IP hoặc Ngrok.</w:t>
      </w:r>
    </w:p>
    <w:p w14:paraId="5FEF91A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0C872F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DEFA337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Kiến trúc đã sẵn sàng để mở rộng</w:t>
      </w:r>
      <w:r>
        <w:br w:type="textWrapping"/>
      </w:r>
      <w:r>
        <w:t>→ Chỉ cần thêm API / auth / SSL là có thể dùng ở scale lớn hơn.</w:t>
      </w:r>
    </w:p>
    <w:p w14:paraId="7F663F7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EF44E6D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9ACAC"/>
    <w:multiLevelType w:val="multilevel"/>
    <w:tmpl w:val="8A99A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EE9F1C"/>
    <w:multiLevelType w:val="multilevel"/>
    <w:tmpl w:val="9BEE9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753AF6"/>
    <w:multiLevelType w:val="multilevel"/>
    <w:tmpl w:val="AE753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B1D391"/>
    <w:multiLevelType w:val="multilevel"/>
    <w:tmpl w:val="B9B1D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CB1F9B"/>
    <w:multiLevelType w:val="multilevel"/>
    <w:tmpl w:val="B9CB1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C89AFD1"/>
    <w:multiLevelType w:val="multilevel"/>
    <w:tmpl w:val="DC89A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242A1F5"/>
    <w:multiLevelType w:val="multilevel"/>
    <w:tmpl w:val="E242A1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8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1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2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7">
    <w:nsid w:val="0DF329D8"/>
    <w:multiLevelType w:val="multilevel"/>
    <w:tmpl w:val="0DF329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FBD4D1A"/>
    <w:multiLevelType w:val="multilevel"/>
    <w:tmpl w:val="0FBD4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30AFD1A"/>
    <w:multiLevelType w:val="multilevel"/>
    <w:tmpl w:val="130AF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340BE6A"/>
    <w:multiLevelType w:val="multilevel"/>
    <w:tmpl w:val="1340B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0339C70"/>
    <w:multiLevelType w:val="multilevel"/>
    <w:tmpl w:val="20339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362FA16"/>
    <w:multiLevelType w:val="multilevel"/>
    <w:tmpl w:val="2362FA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AF06167"/>
    <w:multiLevelType w:val="multilevel"/>
    <w:tmpl w:val="3AF06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D5C698D"/>
    <w:multiLevelType w:val="multilevel"/>
    <w:tmpl w:val="4D5C6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5457570"/>
    <w:multiLevelType w:val="multilevel"/>
    <w:tmpl w:val="55457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562570F1"/>
    <w:multiLevelType w:val="multilevel"/>
    <w:tmpl w:val="56257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0DC7B60"/>
    <w:multiLevelType w:val="multilevel"/>
    <w:tmpl w:val="60DC7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F4EEB5C"/>
    <w:multiLevelType w:val="multilevel"/>
    <w:tmpl w:val="6F4EE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3C303B1"/>
    <w:multiLevelType w:val="multilevel"/>
    <w:tmpl w:val="73C30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5AF6E06"/>
    <w:multiLevelType w:val="multilevel"/>
    <w:tmpl w:val="75AF6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6049E05"/>
    <w:multiLevelType w:val="multilevel"/>
    <w:tmpl w:val="76049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7F18CD4"/>
    <w:multiLevelType w:val="multilevel"/>
    <w:tmpl w:val="77F18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F634AB7"/>
    <w:multiLevelType w:val="multilevel"/>
    <w:tmpl w:val="7F634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15"/>
  </w:num>
  <w:num w:numId="7">
    <w:abstractNumId w:val="10"/>
  </w:num>
  <w:num w:numId="8">
    <w:abstractNumId w:val="9"/>
  </w:num>
  <w:num w:numId="9">
    <w:abstractNumId w:val="8"/>
  </w:num>
  <w:num w:numId="10">
    <w:abstractNumId w:val="7"/>
  </w:num>
  <w:num w:numId="11">
    <w:abstractNumId w:val="33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20"/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1"/>
  </w:num>
  <w:num w:numId="30">
    <w:abstractNumId w:val="17"/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</w:num>
  <w:num w:numId="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8"/>
  </w:num>
  <w:num w:numId="46">
    <w:abstractNumId w:val="5"/>
  </w:num>
  <w:num w:numId="47">
    <w:abstractNumId w:val="29"/>
  </w:num>
  <w:num w:numId="48">
    <w:abstractNumId w:val="4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4"/>
  </w:num>
  <w:num w:numId="53">
    <w:abstractNumId w:val="27"/>
  </w:num>
  <w:num w:numId="54">
    <w:abstractNumId w:val="21"/>
  </w:num>
  <w:num w:numId="55">
    <w:abstractNumId w:val="32"/>
  </w:num>
  <w:num w:numId="5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"/>
  </w:num>
  <w:num w:numId="59">
    <w:abstractNumId w:val="30"/>
  </w:num>
  <w:num w:numId="6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6"/>
  </w:num>
  <w:num w:numId="6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92B1F39"/>
    <w:rsid w:val="64F12759"/>
    <w:rsid w:val="7401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2024-09-30T15:36:00Z</dcterms:created>
  <dc:creator>ACER</dc:creator>
  <cp:lastModifiedBy>23.11a6. Nguyễn Tuấn Tài</cp:lastModifiedBy>
  <dcterms:modified xsi:type="dcterms:W3CDTF">2025-12-07T10:20:43Z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07C4CE8CFF684AD9846385049A77D91A_12</vt:lpwstr>
  </property>
</Properties>
</file>